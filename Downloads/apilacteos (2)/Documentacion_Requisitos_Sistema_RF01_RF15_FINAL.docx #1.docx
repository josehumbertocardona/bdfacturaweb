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6158D">
      <w:pPr>
        <w:jc w:val="center"/>
        <w:rPr>
          <w:b/>
          <w:sz w:val="44"/>
        </w:rPr>
      </w:pPr>
      <w:r>
        <w:rPr>
          <w:b/>
          <w:sz w:val="44"/>
        </w:rPr>
        <w:t>DOCUMENTACIÓN DE REQUISITOS FUNCIONALES</w:t>
      </w:r>
    </w:p>
    <w:p w14:paraId="1FB48DB4">
      <w:pPr>
        <w:jc w:val="center"/>
        <w:rPr>
          <w:b/>
          <w:color w:val="1F4E79"/>
          <w:sz w:val="44"/>
        </w:rPr>
      </w:pPr>
    </w:p>
    <w:p w14:paraId="42318DD8">
      <w:pPr>
        <w:jc w:val="center"/>
      </w:pPr>
    </w:p>
    <w:p w14:paraId="13957CE5">
      <w:pPr>
        <w:jc w:val="center"/>
      </w:pPr>
      <w:r>
        <w:rPr>
          <w:sz w:val="30"/>
        </w:rPr>
        <w:t>Casos de uso, historias de usuario, reglas de negocio,</w:t>
      </w:r>
      <w:r>
        <w:rPr>
          <w:sz w:val="30"/>
        </w:rPr>
        <w:br w:type="textWrapping"/>
      </w:r>
      <w:r>
        <w:rPr>
          <w:sz w:val="30"/>
        </w:rPr>
        <w:t>diagramas de clases y sketches</w:t>
      </w:r>
    </w:p>
    <w:p w14:paraId="68E51948"/>
    <w:p w14:paraId="3807D2EC"/>
    <w:p w14:paraId="1F337390">
      <w:pPr>
        <w:jc w:val="center"/>
      </w:pPr>
      <w:r>
        <w:rPr>
          <w:b/>
          <w:sz w:val="32"/>
        </w:rPr>
        <w:t>Sistema de gestión de productos lácteos</w:t>
      </w:r>
    </w:p>
    <w:p w14:paraId="13E52E43"/>
    <w:p w14:paraId="5A2C76BD"/>
    <w:p w14:paraId="70D9C0C0">
      <w:pPr>
        <w:jc w:val="center"/>
        <w:rPr>
          <w:sz w:val="26"/>
        </w:rPr>
      </w:pPr>
    </w:p>
    <w:p w14:paraId="471DAF4D">
      <w:pPr>
        <w:jc w:val="center"/>
        <w:rPr>
          <w:sz w:val="26"/>
        </w:rPr>
      </w:pPr>
    </w:p>
    <w:p w14:paraId="76D4058D">
      <w:pPr>
        <w:jc w:val="center"/>
        <w:rPr>
          <w:sz w:val="26"/>
        </w:rPr>
      </w:pPr>
      <w:r>
        <w:rPr>
          <w:sz w:val="26"/>
        </w:rPr>
        <w:t>Autores: Oscar Mauricio Peña E.</w:t>
      </w:r>
    </w:p>
    <w:p w14:paraId="0CAF4ACE">
      <w:pPr>
        <w:jc w:val="center"/>
        <w:rPr>
          <w:rFonts w:hint="default"/>
          <w:sz w:val="26"/>
          <w:lang w:val="es-MX"/>
        </w:rPr>
      </w:pPr>
      <w:r>
        <w:rPr>
          <w:rFonts w:hint="default"/>
          <w:sz w:val="26"/>
          <w:lang w:val="es-MX"/>
        </w:rPr>
        <w:t>Jose Humberto Cardona Ramirez</w:t>
      </w:r>
      <w:bookmarkStart w:id="0" w:name="_GoBack"/>
      <w:bookmarkEnd w:id="0"/>
    </w:p>
    <w:p w14:paraId="1569FE98">
      <w:r>
        <w:br w:type="page"/>
      </w:r>
    </w:p>
    <w:p w14:paraId="3D95430A">
      <w:pPr>
        <w:pStyle w:val="2"/>
        <w:rPr>
          <w:color w:val="auto"/>
        </w:rPr>
      </w:pPr>
      <w:r>
        <w:rPr>
          <w:color w:val="auto"/>
        </w:rPr>
        <w:t>Requerimientos Generales</w:t>
      </w:r>
    </w:p>
    <w:p w14:paraId="2239B68B">
      <w:pPr>
        <w:pStyle w:val="3"/>
        <w:rPr>
          <w:color w:val="auto"/>
        </w:rPr>
      </w:pPr>
      <w:r>
        <w:rPr>
          <w:color w:val="auto"/>
        </w:rPr>
        <w:t>Requerimientos del Cliente</w:t>
      </w:r>
    </w:p>
    <w:p w14:paraId="1B1CB928">
      <w:r>
        <w:t>1. La empresa necesita que los clientes puedan consultar los productos disponibles, precios y descripciones.</w:t>
      </w:r>
    </w:p>
    <w:p w14:paraId="37F7F206">
      <w:r>
        <w:t>2. La empresa necesita que los clientes puedan registrarse como usuarios para realizar pedidos.</w:t>
      </w:r>
    </w:p>
    <w:p w14:paraId="3E0C9663">
      <w:r>
        <w:t>3. La empresa necesita que los clientes puedan solicitar domicilios desde el sistema.</w:t>
      </w:r>
    </w:p>
    <w:p w14:paraId="03F23560">
      <w:r>
        <w:t>4. La empresa necesita mostrar horarios de atención, información de contacto y ubicación del negocio.</w:t>
      </w:r>
    </w:p>
    <w:p w14:paraId="7DF65C71">
      <w:r>
        <w:t>5. La empresa necesita que los clientes puedan consultar el estado de sus pedidos.</w:t>
      </w:r>
    </w:p>
    <w:p w14:paraId="6F456092">
      <w:r>
        <w:t>6. La empresa necesita almacenar la información de los clientes para mejorar la atención y seguimiento de las ventas.</w:t>
      </w:r>
    </w:p>
    <w:p w14:paraId="5396B541">
      <w:r>
        <w:t>7. La empresa necesita ofrecer promociones y descuentos a los clientes.</w:t>
      </w:r>
    </w:p>
    <w:p w14:paraId="57B44DF6">
      <w:r>
        <w:t>8. La empresa necesita mantener actualizado el catálogo de productos lácteos.</w:t>
      </w:r>
    </w:p>
    <w:p w14:paraId="3B1FBDEB">
      <w:pPr>
        <w:pStyle w:val="3"/>
        <w:rPr>
          <w:color w:val="auto"/>
        </w:rPr>
      </w:pPr>
      <w:r>
        <w:rPr>
          <w:color w:val="auto"/>
        </w:rPr>
        <w:t>Requerimientos de Trabajadores y Administradores</w:t>
      </w:r>
    </w:p>
    <w:p w14:paraId="4BC5BB42">
      <w:r>
        <w:t>1. El sistema debe permitir registrar nuevos productos y actualizar la información de los existentes.</w:t>
      </w:r>
    </w:p>
    <w:p w14:paraId="7BADB97A">
      <w:r>
        <w:t>2. El sistema debe permitir modificar precios cuando la mercancía aumente o disminuya de valor.</w:t>
      </w:r>
    </w:p>
    <w:p w14:paraId="52B169BE">
      <w:r>
        <w:t>3. El sistema debe permitir controlar el inventario y las existencias de cada producto.</w:t>
      </w:r>
    </w:p>
    <w:p w14:paraId="7B327191">
      <w:r>
        <w:t>4. El sistema debe permitir registrar facturas de compra y venta.</w:t>
      </w:r>
    </w:p>
    <w:p w14:paraId="593BB5D2">
      <w:r>
        <w:t>5. El sistema debe permitir consultar los pedidos realizados por los clientes.</w:t>
      </w:r>
    </w:p>
    <w:p w14:paraId="62BB13BA">
      <w:r>
        <w:t>6. El sistema debe permitir gestionar los domicilios y asignarlos para su entrega.</w:t>
      </w:r>
    </w:p>
    <w:p w14:paraId="3DF0A9A0">
      <w:r>
        <w:t>7. El administrador debe poder crear, editar, bloquear usuarios del sistema.</w:t>
      </w:r>
    </w:p>
    <w:p w14:paraId="54A83DE9">
      <w:r>
        <w:t>8. El administrador debe poder generar reportes de ventas, inventarios y productos más vendidos.</w:t>
      </w:r>
    </w:p>
    <w:p w14:paraId="555BE4DE">
      <w:pPr>
        <w:pStyle w:val="2"/>
        <w:rPr>
          <w:color w:val="auto"/>
        </w:rPr>
      </w:pPr>
      <w:r>
        <w:rPr>
          <w:color w:val="auto"/>
        </w:rPr>
        <w:t>Requisitos Funcionales</w:t>
      </w:r>
    </w:p>
    <w:p w14:paraId="4167EE97">
      <w:pPr>
        <w:pStyle w:val="3"/>
        <w:rPr>
          <w:color w:val="auto"/>
        </w:rPr>
      </w:pPr>
      <w:r>
        <w:rPr>
          <w:color w:val="auto"/>
        </w:rPr>
        <w:t>Módulo clientes</w:t>
      </w:r>
    </w:p>
    <w:p w14:paraId="4B38FDCE">
      <w:r>
        <w:t>RF01. El sistema deberá permitir a los clientes visualizar el catálogo completo de productos lácteos.</w:t>
      </w:r>
    </w:p>
    <w:p w14:paraId="646DB7B4">
      <w:r>
        <w:t>RF02. El sistema deberá mostrar el nombre, precio, descripción, disponibilidad e imagen de cada producto.</w:t>
      </w:r>
    </w:p>
    <w:p w14:paraId="602D557F">
      <w:r>
        <w:t>RF03. El sistema deberá permitir a los clientes crear una cuenta mediante un formulario de registro.</w:t>
      </w:r>
    </w:p>
    <w:p w14:paraId="4635D290">
      <w:r>
        <w:t>RF04. El sistema deberá permitir a los clientes acceder a su cuenta por medio de usuario y contraseña.</w:t>
      </w:r>
    </w:p>
    <w:p w14:paraId="19DBA798">
      <w:r>
        <w:t>RF05. El sistema deberá permitir a los clientes seleccionar productos y generar pedidos.</w:t>
      </w:r>
    </w:p>
    <w:p w14:paraId="1AB93E6C">
      <w:r>
        <w:t>RF06. El sistema deberá permitir a los clientes solicitar la entrega a domicilio, o el recoger personalmente sus pedidos.</w:t>
      </w:r>
    </w:p>
    <w:p w14:paraId="4F9C84A8">
      <w:r>
        <w:t>RF07. El sistema deberá permitir a los clientes consultar el estado de sus pedidos.</w:t>
      </w:r>
    </w:p>
    <w:p w14:paraId="429A0F8D">
      <w:pPr>
        <w:pStyle w:val="3"/>
        <w:rPr>
          <w:color w:val="auto"/>
        </w:rPr>
      </w:pPr>
      <w:r>
        <w:rPr>
          <w:color w:val="auto"/>
        </w:rPr>
        <w:t>Módulo trabajadores</w:t>
      </w:r>
    </w:p>
    <w:p w14:paraId="2B536AFE">
      <w:r>
        <w:t>RF08. El sistema deberá permitir registrar, modificar y eliminar productos.</w:t>
      </w:r>
    </w:p>
    <w:p w14:paraId="3A3C52CA">
      <w:r>
        <w:t>RF09. El sistema deberá permitir actualizar los precios de los productos cuando sea necesario.</w:t>
      </w:r>
    </w:p>
    <w:p w14:paraId="3740D1EC">
      <w:r>
        <w:t>RF10. El sistema deberá registrar automáticamente las entradas y salidas de productos del inventario.</w:t>
      </w:r>
    </w:p>
    <w:p w14:paraId="4CC20999">
      <w:r>
        <w:t>RF11. El sistema deberá permitir registrar y consultar facturas de compra y venta.</w:t>
      </w:r>
    </w:p>
    <w:p w14:paraId="4AF71BA2">
      <w:r>
        <w:t>RF12. El sistema deberá permitir consultar, aprobar, preparar y finalizar pedidos.</w:t>
      </w:r>
    </w:p>
    <w:p w14:paraId="04EBE2A8">
      <w:pPr>
        <w:pStyle w:val="3"/>
        <w:rPr>
          <w:color w:val="auto"/>
        </w:rPr>
      </w:pPr>
      <w:r>
        <w:rPr>
          <w:color w:val="auto"/>
        </w:rPr>
        <w:t>Módulo Administrador</w:t>
      </w:r>
    </w:p>
    <w:p w14:paraId="68630179">
      <w:r>
        <w:t>RF13. El administrador podrá crear, editar, bloquear y eliminar cuentas de usuarios y trabajadores.</w:t>
      </w:r>
    </w:p>
    <w:p w14:paraId="393C72DF">
      <w:r>
        <w:t>RF14. El sistema deberá generar reportes de ventas, inventario y productos más vendidos.</w:t>
      </w:r>
    </w:p>
    <w:p w14:paraId="5F0FAEC6">
      <w:r>
        <w:t>RF15. El sistema deberá almacenar las acciones realizadas por los trabajadores dentro del sistema.</w:t>
      </w:r>
    </w:p>
    <w:p w14:paraId="6751862C">
      <w:pPr>
        <w:spacing w:before="120" w:after="100"/>
        <w:rPr>
          <w:b/>
          <w:color w:val="1F4E79"/>
          <w:sz w:val="30"/>
        </w:rPr>
      </w:pPr>
    </w:p>
    <w:p w14:paraId="1E58C2B8">
      <w:pPr>
        <w:spacing w:before="120" w:after="100"/>
      </w:pPr>
      <w:r>
        <w:rPr>
          <w:b/>
          <w:sz w:val="30"/>
        </w:rPr>
        <w:t>Contenido</w:t>
      </w:r>
    </w:p>
    <w:p w14:paraId="4E32DAD8">
      <w:pPr>
        <w:spacing w:after="60" w:line="240" w:lineRule="auto"/>
      </w:pPr>
      <w:r>
        <w:t>Se desarrollan los RF01 a RF15 de la Documentación de Requisitos del Sistema, manteniendo la estructura del ejemplo RF05: requisito y caso de uso, secuencia normal, postcondiciones, alternativas, diagrama de caso de uso, historia de usuario, criterios de aceptación, reglas de negocio, flujo principal, diagrama de clases y sketch.</w:t>
      </w:r>
    </w:p>
    <w:p w14:paraId="6BC9795E">
      <w:pPr>
        <w:ind w:left="288"/>
      </w:pPr>
    </w:p>
    <w:p w14:paraId="10026DAF">
      <w:pPr>
        <w:ind w:left="288"/>
      </w:pPr>
      <w:r>
        <w:t>RF01 – Visualizar catálogo de productos</w:t>
      </w:r>
    </w:p>
    <w:p w14:paraId="4836848D">
      <w:pPr>
        <w:ind w:left="288"/>
      </w:pPr>
      <w:r>
        <w:t>RF02 – Consultar información de producto</w:t>
      </w:r>
    </w:p>
    <w:p w14:paraId="6E87F4FA">
      <w:pPr>
        <w:ind w:left="288"/>
      </w:pPr>
      <w:r>
        <w:t>RF03 – Registrar cuenta de cliente</w:t>
      </w:r>
    </w:p>
    <w:p w14:paraId="70CE2044">
      <w:pPr>
        <w:ind w:left="288"/>
      </w:pPr>
      <w:r>
        <w:t>RF04 – Iniciar sesión como cliente</w:t>
      </w:r>
    </w:p>
    <w:p w14:paraId="2EB8BDE0">
      <w:pPr>
        <w:ind w:left="288"/>
      </w:pPr>
      <w:r>
        <w:t>RF05 – Generar pedido</w:t>
      </w:r>
    </w:p>
    <w:p w14:paraId="005906E2">
      <w:pPr>
        <w:ind w:left="288"/>
      </w:pPr>
      <w:r>
        <w:t>RF06 – Solicitar entrega o recoger pedido</w:t>
      </w:r>
    </w:p>
    <w:p w14:paraId="7269AAAB">
      <w:pPr>
        <w:ind w:left="288"/>
      </w:pPr>
      <w:r>
        <w:t>RF07 – Consultar estado del pedido</w:t>
      </w:r>
    </w:p>
    <w:p w14:paraId="5AC56685">
      <w:pPr>
        <w:ind w:left="288"/>
      </w:pPr>
      <w:r>
        <w:t>RF08 – Gestionar productos</w:t>
      </w:r>
    </w:p>
    <w:p w14:paraId="61FAE30B">
      <w:pPr>
        <w:ind w:left="288"/>
      </w:pPr>
      <w:r>
        <w:t>RF09 – Actualizar precios</w:t>
      </w:r>
    </w:p>
    <w:p w14:paraId="70E4F7F5">
      <w:pPr>
        <w:ind w:left="288"/>
      </w:pPr>
      <w:r>
        <w:t>RF10 – Controlar entradas y salidas de inventario</w:t>
      </w:r>
    </w:p>
    <w:p w14:paraId="1B095F7A">
      <w:pPr>
        <w:ind w:left="288"/>
      </w:pPr>
      <w:r>
        <w:t>RF11 – Gestionar facturas de compra y venta</w:t>
      </w:r>
    </w:p>
    <w:p w14:paraId="51A08D55">
      <w:pPr>
        <w:ind w:left="288"/>
      </w:pPr>
      <w:r>
        <w:t>RF12 – Gestionar pedidos</w:t>
      </w:r>
    </w:p>
    <w:p w14:paraId="175AD0B2">
      <w:pPr>
        <w:ind w:left="288"/>
      </w:pPr>
      <w:r>
        <w:t>RF13 – Gestionar cuentas de usuarios y trabajadores</w:t>
      </w:r>
    </w:p>
    <w:p w14:paraId="1204F5D6">
      <w:pPr>
        <w:ind w:left="288"/>
      </w:pPr>
      <w:r>
        <w:t>RF14 – Generar reportes</w:t>
      </w:r>
    </w:p>
    <w:p w14:paraId="6357DCEB">
      <w:pPr>
        <w:ind w:left="288"/>
      </w:pPr>
      <w:r>
        <w:t>RF15 – Registrar acciones de trabajadores</w:t>
      </w:r>
    </w:p>
    <w:p w14:paraId="3CC31CD5">
      <w:r>
        <w:br w:type="page"/>
      </w:r>
    </w:p>
    <w:p w14:paraId="2435DBB7">
      <w:pPr>
        <w:spacing w:before="120" w:after="100"/>
      </w:pPr>
      <w:r>
        <w:rPr>
          <w:b/>
          <w:sz w:val="30"/>
        </w:rPr>
        <w:t>Requisito funcional</w:t>
      </w:r>
    </w:p>
    <w:p w14:paraId="413AC822">
      <w:r>
        <w:rPr>
          <w:b/>
          <w:sz w:val="22"/>
        </w:rPr>
        <w:t xml:space="preserve">RF01 </w:t>
      </w:r>
      <w:r>
        <w:rPr>
          <w:sz w:val="22"/>
        </w:rPr>
        <w:t>El sistema deberá visualizar catálogo de productos.</w:t>
      </w:r>
    </w:p>
    <w:p w14:paraId="071C933A">
      <w:pPr>
        <w:spacing w:before="120" w:after="100"/>
      </w:pPr>
      <w:r>
        <w:rPr>
          <w:b/>
          <w:sz w:val="24"/>
        </w:rPr>
        <w:t>Caso de uso</w:t>
      </w:r>
    </w:p>
    <w:p w14:paraId="6E48C77F">
      <w:r>
        <w:rPr>
          <w:b/>
        </w:rPr>
        <w:t>CU-01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640"/>
      </w:tblGrid>
      <w:tr w14:paraId="7EE9A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791A5283">
            <w:pPr>
              <w:spacing w:after="0" w:line="240" w:lineRule="auto"/>
            </w:pPr>
            <w:r>
              <w:rPr>
                <w:b/>
                <w:sz w:val="18"/>
              </w:rPr>
              <w:t>Código RF</w:t>
            </w:r>
          </w:p>
        </w:tc>
        <w:tc>
          <w:tcPr>
            <w:tcW w:w="8640" w:type="dxa"/>
            <w:vAlign w:val="center"/>
          </w:tcPr>
          <w:p w14:paraId="01DC63B4">
            <w:pPr>
              <w:spacing w:after="0" w:line="240" w:lineRule="auto"/>
            </w:pPr>
            <w:r>
              <w:rPr>
                <w:sz w:val="18"/>
              </w:rPr>
              <w:t>RF01</w:t>
            </w:r>
          </w:p>
        </w:tc>
      </w:tr>
      <w:tr w14:paraId="766DC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53D41F1">
            <w:pPr>
              <w:spacing w:after="0" w:line="240" w:lineRule="auto"/>
            </w:pPr>
            <w:r>
              <w:rPr>
                <w:b/>
                <w:sz w:val="18"/>
              </w:rPr>
              <w:t>Autor</w:t>
            </w:r>
          </w:p>
        </w:tc>
        <w:tc>
          <w:tcPr>
            <w:tcW w:w="8640" w:type="dxa"/>
            <w:vAlign w:val="center"/>
          </w:tcPr>
          <w:p w14:paraId="7A1799A2">
            <w:pPr>
              <w:spacing w:after="0" w:line="240" w:lineRule="auto"/>
            </w:pPr>
            <w:r>
              <w:rPr>
                <w:sz w:val="18"/>
              </w:rPr>
              <w:t>Oscar Mauricio Peña</w:t>
            </w:r>
          </w:p>
        </w:tc>
      </w:tr>
      <w:tr w14:paraId="38C67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CC2D7BC">
            <w:pPr>
              <w:spacing w:after="0" w:line="240" w:lineRule="auto"/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w="8640" w:type="dxa"/>
            <w:vAlign w:val="center"/>
          </w:tcPr>
          <w:p w14:paraId="09DB2FD3">
            <w:pPr>
              <w:spacing w:after="0" w:line="240" w:lineRule="auto"/>
            </w:pPr>
            <w:r>
              <w:rPr>
                <w:sz w:val="18"/>
              </w:rPr>
              <w:t>CU-01 Catálogo de productos</w:t>
            </w:r>
          </w:p>
        </w:tc>
      </w:tr>
      <w:tr w14:paraId="6AE0A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0615ACC">
            <w:pPr>
              <w:spacing w:after="0" w:line="240" w:lineRule="auto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8640" w:type="dxa"/>
            <w:vAlign w:val="center"/>
          </w:tcPr>
          <w:p w14:paraId="21E50AEB">
            <w:pPr>
              <w:spacing w:after="0" w:line="240" w:lineRule="auto"/>
            </w:pPr>
            <w:r>
              <w:rPr>
                <w:sz w:val="18"/>
              </w:rPr>
              <w:t>(RF01) El sistema permite al cliente consultar el catálogo completo de productos lácteos disponibles.</w:t>
            </w:r>
          </w:p>
        </w:tc>
      </w:tr>
      <w:tr w14:paraId="67BBB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47456770">
            <w:pPr>
              <w:spacing w:after="0" w:line="240" w:lineRule="auto"/>
            </w:pPr>
            <w:r>
              <w:rPr>
                <w:b/>
                <w:sz w:val="18"/>
              </w:rPr>
              <w:t>Actores</w:t>
            </w:r>
          </w:p>
        </w:tc>
        <w:tc>
          <w:tcPr>
            <w:tcW w:w="8640" w:type="dxa"/>
            <w:vAlign w:val="center"/>
          </w:tcPr>
          <w:p w14:paraId="4C9E15EB">
            <w:pPr>
              <w:spacing w:after="0" w:line="240" w:lineRule="auto"/>
            </w:pPr>
            <w:r>
              <w:rPr>
                <w:sz w:val="18"/>
              </w:rPr>
              <w:t>Cliente</w:t>
            </w:r>
          </w:p>
        </w:tc>
      </w:tr>
      <w:tr w14:paraId="478CE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27712AA0">
            <w:pPr>
              <w:spacing w:after="0" w:line="240" w:lineRule="auto"/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8640" w:type="dxa"/>
            <w:vAlign w:val="center"/>
          </w:tcPr>
          <w:p w14:paraId="3B7D0DF3">
            <w:pPr>
              <w:spacing w:after="0" w:line="240" w:lineRule="auto"/>
            </w:pPr>
            <w:r>
              <w:rPr>
                <w:sz w:val="18"/>
              </w:rPr>
              <w:t>1. El cliente debe tener acceso al sistema o al catálogo público.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El catálogo debe contener productos registrados.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La base de datos debe estar disponible.</w:t>
            </w:r>
          </w:p>
        </w:tc>
      </w:tr>
      <w:tr w14:paraId="42E73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031CE483">
            <w:pPr>
              <w:spacing w:after="0" w:line="240" w:lineRule="auto"/>
            </w:pPr>
            <w:r>
              <w:rPr>
                <w:b/>
                <w:sz w:val="18"/>
              </w:rPr>
              <w:t>Secuencia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Normal</w:t>
            </w:r>
          </w:p>
        </w:tc>
        <w:tc>
          <w:tcPr>
            <w:tcW w:w="8640" w:type="dxa"/>
          </w:tcPr>
          <w:p w14:paraId="06771BBB">
            <w:pPr>
              <w:spacing w:after="0" w:line="240" w:lineRule="auto"/>
            </w:pPr>
          </w:p>
          <w:tbl>
            <w:tblPr>
              <w:tblStyle w:val="3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49"/>
              <w:gridCol w:w="4265"/>
            </w:tblGrid>
            <w:tr w14:paraId="6BFBA9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shd w:val="clear" w:color="auto" w:fill="B7DEE8"/>
                  <w:vAlign w:val="center"/>
                </w:tcPr>
                <w:p w14:paraId="226F99DF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Paso</w:t>
                  </w:r>
                </w:p>
              </w:tc>
              <w:tc>
                <w:tcPr>
                  <w:tcW w:w="5256" w:type="dxa"/>
                  <w:shd w:val="clear" w:color="auto" w:fill="B7DEE8"/>
                  <w:vAlign w:val="center"/>
                </w:tcPr>
                <w:p w14:paraId="2E6ECEAE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Acción</w:t>
                  </w:r>
                </w:p>
              </w:tc>
            </w:tr>
            <w:tr w14:paraId="4EB744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30957814">
                  <w:pPr>
                    <w:spacing w:after="0" w:line="240" w:lineRule="auto"/>
                  </w:pPr>
                  <w:r>
                    <w:rPr>
                      <w:sz w:val="16"/>
                    </w:rPr>
                    <w:t>1</w:t>
                  </w:r>
                </w:p>
              </w:tc>
              <w:tc>
                <w:tcPr>
                  <w:tcW w:w="5256" w:type="dxa"/>
                  <w:vAlign w:val="center"/>
                </w:tcPr>
                <w:p w14:paraId="712C61F7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cliente ingresa al catálogo.</w:t>
                  </w:r>
                </w:p>
              </w:tc>
            </w:tr>
            <w:tr w14:paraId="651492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67CFBC28">
                  <w:pPr>
                    <w:spacing w:after="0" w:line="240" w:lineRule="auto"/>
                  </w:pPr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w="5256" w:type="dxa"/>
                  <w:vAlign w:val="center"/>
                </w:tcPr>
                <w:p w14:paraId="2772402C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consulta los productos.</w:t>
                  </w:r>
                </w:p>
              </w:tc>
            </w:tr>
            <w:tr w14:paraId="7F9E57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6139B3E6">
                  <w:pPr>
                    <w:spacing w:after="0" w:line="240" w:lineRule="auto"/>
                  </w:pPr>
                  <w:r>
                    <w:rPr>
                      <w:sz w:val="16"/>
                    </w:rPr>
                    <w:t>3</w:t>
                  </w:r>
                </w:p>
              </w:tc>
              <w:tc>
                <w:tcPr>
                  <w:tcW w:w="5256" w:type="dxa"/>
                  <w:vAlign w:val="center"/>
                </w:tcPr>
                <w:p w14:paraId="7DB764AE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organiza los productos por categoría.</w:t>
                  </w:r>
                </w:p>
              </w:tc>
            </w:tr>
            <w:tr w14:paraId="5A4DC8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78825B64">
                  <w:pPr>
                    <w:spacing w:after="0" w:line="240" w:lineRule="auto"/>
                  </w:pPr>
                  <w:r>
                    <w:rPr>
                      <w:sz w:val="16"/>
                    </w:rPr>
                    <w:t>4</w:t>
                  </w:r>
                </w:p>
              </w:tc>
              <w:tc>
                <w:tcPr>
                  <w:tcW w:w="5256" w:type="dxa"/>
                  <w:vAlign w:val="center"/>
                </w:tcPr>
                <w:p w14:paraId="3BF8FEA5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muestra el catálogo completo.</w:t>
                  </w:r>
                </w:p>
              </w:tc>
            </w:tr>
            <w:tr w14:paraId="4E860D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750DBD54">
                  <w:pPr>
                    <w:spacing w:after="0" w:line="240" w:lineRule="auto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w="5256" w:type="dxa"/>
                  <w:vAlign w:val="center"/>
                </w:tcPr>
                <w:p w14:paraId="2B253C46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cliente puede seleccionar un producto para consultar su información.</w:t>
                  </w:r>
                </w:p>
              </w:tc>
            </w:tr>
          </w:tbl>
          <w:p w14:paraId="07C2453F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</w:tc>
      </w:tr>
      <w:tr w14:paraId="0B7F7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BC5F925">
            <w:pPr>
              <w:spacing w:after="0" w:line="240" w:lineRule="auto"/>
            </w:pPr>
            <w:r>
              <w:rPr>
                <w:b/>
                <w:sz w:val="18"/>
              </w:rPr>
              <w:t>Post Condición</w:t>
            </w:r>
          </w:p>
        </w:tc>
        <w:tc>
          <w:tcPr>
            <w:tcW w:w="8640" w:type="dxa"/>
            <w:vAlign w:val="center"/>
          </w:tcPr>
          <w:p w14:paraId="34F3E406">
            <w:pPr>
              <w:spacing w:after="0" w:line="240" w:lineRule="auto"/>
            </w:pPr>
            <w:r>
              <w:rPr>
                <w:sz w:val="16"/>
              </w:rPr>
              <w:t>Si la operación se ejecuta correctamente: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La operación queda registrada o aplicada.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sistema refleja el resultado.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actor puede continuar con las funciones autorizadas.</w:t>
            </w:r>
          </w:p>
        </w:tc>
      </w:tr>
      <w:tr w14:paraId="02E9D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4EBDD31">
            <w:pPr>
              <w:spacing w:after="0" w:line="240" w:lineRule="auto"/>
            </w:pPr>
            <w:r>
              <w:rPr>
                <w:b/>
                <w:sz w:val="18"/>
              </w:rPr>
              <w:t>Alternativa</w:t>
            </w:r>
          </w:p>
        </w:tc>
        <w:tc>
          <w:tcPr>
            <w:tcW w:w="8640" w:type="dxa"/>
            <w:vAlign w:val="center"/>
          </w:tcPr>
          <w:p w14:paraId="5791795D">
            <w:pPr>
              <w:spacing w:after="0" w:line="240" w:lineRule="auto"/>
            </w:pPr>
            <w:r>
              <w:rPr>
                <w:sz w:val="16"/>
              </w:rPr>
              <w:t>A1. Producto no disponible: el sistema informa su estado.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A2. Catálogo vacío: el sistema informa que no existen productos registrados.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A3. Error de conexión: el sistema informa que no fue posible cargar el catálogo.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A4. Producto inactivo: el sistema no lo muestra como disponible.</w:t>
            </w:r>
          </w:p>
        </w:tc>
      </w:tr>
    </w:tbl>
    <w:p w14:paraId="6047E37F"/>
    <w:p w14:paraId="40EF6D5C">
      <w:pPr>
        <w:spacing w:before="120" w:after="100"/>
      </w:pPr>
      <w:r>
        <w:rPr>
          <w:b/>
          <w:sz w:val="30"/>
        </w:rPr>
        <w:t>1.1 Diagrama caso de uso CU-01</w:t>
      </w:r>
    </w:p>
    <w:p w14:paraId="3C433452">
      <w:pPr>
        <w:jc w:val="center"/>
      </w:pPr>
      <w:r>
        <w:drawing>
          <wp:inline distT="0" distB="0" distL="0" distR="0">
            <wp:extent cx="5086350" cy="38652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3184" cy="387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F5B8">
      <w:pPr>
        <w:jc w:val="center"/>
      </w:pPr>
      <w:r>
        <w:rPr>
          <w:i/>
          <w:sz w:val="18"/>
        </w:rPr>
        <w:t>Figura 1. Diagrama de caso de uso CU-01 – Catálogo de productos</w:t>
      </w:r>
    </w:p>
    <w:p w14:paraId="7C318B7D">
      <w:pPr>
        <w:spacing w:before="120" w:after="100"/>
      </w:pPr>
      <w:r>
        <w:rPr>
          <w:b/>
          <w:sz w:val="30"/>
        </w:rPr>
        <w:t>2. Historia de Usuario – RF01 – Visualizar catálogo de productos</w:t>
      </w:r>
    </w:p>
    <w:p w14:paraId="13C12928">
      <w:pPr>
        <w:spacing w:after="60" w:line="240" w:lineRule="auto"/>
      </w:pPr>
      <w:r>
        <w:t>ID: HU-01</w:t>
      </w:r>
    </w:p>
    <w:p w14:paraId="7454A8FD">
      <w:pPr>
        <w:spacing w:after="60" w:line="240" w:lineRule="auto"/>
      </w:pPr>
      <w:r>
        <w:t>Requisito funcional: RF01</w:t>
      </w:r>
    </w:p>
    <w:p w14:paraId="6EE3DA5C">
      <w:pPr>
        <w:spacing w:after="60" w:line="240" w:lineRule="auto"/>
      </w:pPr>
      <w:r>
        <w:t>Nombre: Visualizar catálogo de productos</w:t>
      </w:r>
    </w:p>
    <w:p w14:paraId="363CDD5B">
      <w:pPr>
        <w:spacing w:after="60" w:line="240" w:lineRule="auto"/>
      </w:pPr>
      <w:r>
        <w:t>Módulo: Clientes</w:t>
      </w:r>
    </w:p>
    <w:p w14:paraId="5804AF1E">
      <w:pPr>
        <w:spacing w:after="60" w:line="240" w:lineRule="auto"/>
      </w:pPr>
      <w:r>
        <w:t>Prioridad: Alta</w:t>
      </w:r>
    </w:p>
    <w:p w14:paraId="46BF018B">
      <w:pPr>
        <w:spacing w:after="60" w:line="240" w:lineRule="auto"/>
      </w:pPr>
      <w:r>
        <w:t>Actor: Cliente</w:t>
      </w:r>
    </w:p>
    <w:p w14:paraId="28AAFDB3">
      <w:pPr>
        <w:spacing w:before="120" w:after="100"/>
      </w:pPr>
      <w:r>
        <w:rPr>
          <w:b/>
          <w:sz w:val="24"/>
        </w:rPr>
        <w:t>Historia de usuario</w:t>
      </w:r>
    </w:p>
    <w:p w14:paraId="42D38B74">
      <w:pPr>
        <w:spacing w:after="60" w:line="240" w:lineRule="auto"/>
      </w:pPr>
      <w:r>
        <w:t>Como cliente, quiero visualizar el catálogo completo de productos lácteos, para conocer las opciones disponibles antes de realizar una compra.</w:t>
      </w:r>
    </w:p>
    <w:p w14:paraId="4899A94C">
      <w:pPr>
        <w:spacing w:before="120" w:after="100"/>
      </w:pPr>
      <w:r>
        <w:rPr>
          <w:b/>
          <w:sz w:val="24"/>
        </w:rPr>
        <w:t>Descripción</w:t>
      </w:r>
    </w:p>
    <w:p w14:paraId="4A009F60">
      <w:pPr>
        <w:spacing w:after="60" w:line="240" w:lineRule="auto"/>
      </w:pPr>
      <w:r>
        <w:t>El sistema permite al cliente consultar el catálogo completo de productos lácteos disponibles. El sistema deberá validar la información, aplicar las reglas de negocio correspondientes y confirmar el resultado de la operación.</w:t>
      </w:r>
    </w:p>
    <w:p w14:paraId="14EF0CC1">
      <w:pPr>
        <w:spacing w:before="120" w:after="100"/>
      </w:pPr>
      <w:r>
        <w:rPr>
          <w:b/>
          <w:sz w:val="24"/>
        </w:rPr>
        <w:t>Criterios de aceptación</w:t>
      </w:r>
    </w:p>
    <w:p w14:paraId="31C90AA7">
      <w:pPr>
        <w:spacing w:after="60" w:line="240" w:lineRule="auto"/>
      </w:pPr>
      <w:r>
        <w:t>CA-01 – Dado que el proceso está disponible, cuando se ejecute la acción «El cliente ingresa al catálogo.», entonces el sistema deberá procesarla y mostrar el resultado correspondiente.</w:t>
      </w:r>
    </w:p>
    <w:p w14:paraId="08AA6789">
      <w:pPr>
        <w:spacing w:after="60" w:line="240" w:lineRule="auto"/>
      </w:pPr>
      <w:r>
        <w:t>CA-02 – Dado que el proceso está disponible, cuando se ejecute la acción «El sistema consulta los productos.», entonces el sistema deberá procesarla y mostrar el resultado correspondiente.</w:t>
      </w:r>
    </w:p>
    <w:p w14:paraId="0C52B576">
      <w:pPr>
        <w:spacing w:after="60" w:line="240" w:lineRule="auto"/>
      </w:pPr>
      <w:r>
        <w:t>CA-03 – Dado que el proceso está disponible, cuando se ejecute la acción «El sistema organiza los productos por categoría.», entonces el sistema deberá procesarla y mostrar el resultado correspondiente.</w:t>
      </w:r>
    </w:p>
    <w:p w14:paraId="5C08164E">
      <w:pPr>
        <w:spacing w:after="60" w:line="240" w:lineRule="auto"/>
      </w:pPr>
      <w:r>
        <w:t>CA-04 – Dado que el proceso está disponible, cuando se ejecute la acción «El sistema muestra el catálogo completo.», entonces el sistema deberá procesarla y mostrar el resultado correspondiente.</w:t>
      </w:r>
    </w:p>
    <w:p w14:paraId="3D4C8F25">
      <w:pPr>
        <w:spacing w:after="60" w:line="240" w:lineRule="auto"/>
      </w:pPr>
      <w:r>
        <w:t>CA-05 – Dado que el proceso está disponible, cuando se ejecute la acción «El cliente puede seleccionar un producto para consultar su información.», entonces el sistema deberá procesarla y mostrar el resultado correspondiente.</w:t>
      </w:r>
    </w:p>
    <w:p w14:paraId="3D1C4BFE">
      <w:pPr>
        <w:spacing w:after="60" w:line="240" w:lineRule="auto"/>
      </w:pPr>
      <w:r>
        <w:t>CA-06 – Producto no disponible: el sistema informa su estado.</w:t>
      </w:r>
    </w:p>
    <w:p w14:paraId="019C290B">
      <w:pPr>
        <w:spacing w:after="60" w:line="240" w:lineRule="auto"/>
      </w:pPr>
      <w:r>
        <w:t>CA-07 – Catálogo vacío: el sistema informa que no existen productos registrados.</w:t>
      </w:r>
    </w:p>
    <w:p w14:paraId="5EDF2F56">
      <w:pPr>
        <w:spacing w:after="60" w:line="240" w:lineRule="auto"/>
      </w:pPr>
      <w:r>
        <w:t>CA-08 – Error de conexión: el sistema informa que no fue posible cargar el catálogo.</w:t>
      </w:r>
    </w:p>
    <w:p w14:paraId="3327D3C1"/>
    <w:p w14:paraId="19F36C6E">
      <w:pPr>
        <w:spacing w:before="120" w:after="100"/>
      </w:pPr>
      <w:r>
        <w:rPr>
          <w:b/>
          <w:sz w:val="30"/>
        </w:rPr>
        <w:t>3. Reglas de negocio</w:t>
      </w:r>
    </w:p>
    <w:p w14:paraId="2A937F38">
      <w:pPr>
        <w:spacing w:after="60" w:line="240" w:lineRule="auto"/>
      </w:pPr>
      <w:r>
        <w:t>RN-01 – Solo se mostrarán productos registrados.</w:t>
      </w:r>
    </w:p>
    <w:p w14:paraId="77845737">
      <w:pPr>
        <w:spacing w:after="60" w:line="240" w:lineRule="auto"/>
      </w:pPr>
      <w:r>
        <w:t>RN-02 – Los productos inactivos no se presentarán como disponibles.</w:t>
      </w:r>
    </w:p>
    <w:p w14:paraId="2B12CAF3">
      <w:pPr>
        <w:spacing w:after="60" w:line="240" w:lineRule="auto"/>
      </w:pPr>
      <w:r>
        <w:t>RN-03 – La información mostrada debe corresponder al catálogo vigente.</w:t>
      </w:r>
    </w:p>
    <w:p w14:paraId="0B008A65">
      <w:pPr>
        <w:spacing w:before="120" w:after="100"/>
      </w:pPr>
      <w:r>
        <w:rPr>
          <w:b/>
          <w:sz w:val="24"/>
        </w:rPr>
        <w:t>Flujo principal</w:t>
      </w:r>
    </w:p>
    <w:p w14:paraId="2ECA0E6C">
      <w:pPr>
        <w:spacing w:after="60" w:line="240" w:lineRule="auto"/>
      </w:pPr>
      <w:r>
        <w:t>1. El cliente ingresa al catálogo.</w:t>
      </w:r>
    </w:p>
    <w:p w14:paraId="189814E3">
      <w:pPr>
        <w:spacing w:after="60" w:line="240" w:lineRule="auto"/>
      </w:pPr>
      <w:r>
        <w:t>2. El sistema consulta los productos.</w:t>
      </w:r>
    </w:p>
    <w:p w14:paraId="1D65FF2A">
      <w:pPr>
        <w:spacing w:after="60" w:line="240" w:lineRule="auto"/>
      </w:pPr>
      <w:r>
        <w:t>3. El sistema organiza los productos por categoría.</w:t>
      </w:r>
    </w:p>
    <w:p w14:paraId="6CFAB8A9">
      <w:pPr>
        <w:spacing w:after="60" w:line="240" w:lineRule="auto"/>
      </w:pPr>
      <w:r>
        <w:t>4. El sistema muestra el catálogo completo.</w:t>
      </w:r>
    </w:p>
    <w:p w14:paraId="698B1365">
      <w:pPr>
        <w:spacing w:after="60" w:line="240" w:lineRule="auto"/>
      </w:pPr>
      <w:r>
        <w:t>5. El cliente puede seleccionar un producto para consultar su información.</w:t>
      </w:r>
    </w:p>
    <w:p w14:paraId="1773E807">
      <w:r>
        <w:br w:type="page"/>
      </w:r>
    </w:p>
    <w:p w14:paraId="54992251">
      <w:pPr>
        <w:spacing w:before="120" w:after="100"/>
      </w:pPr>
      <w:r>
        <w:rPr>
          <w:b/>
          <w:sz w:val="30"/>
        </w:rPr>
        <w:t>4. Diagrama de clases</w:t>
      </w:r>
    </w:p>
    <w:p w14:paraId="11C66C19">
      <w:pPr>
        <w:jc w:val="center"/>
      </w:pPr>
      <w:r>
        <w:drawing>
          <wp:inline distT="0" distB="0" distL="0" distR="0">
            <wp:extent cx="4937760" cy="1856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B96D">
      <w:pPr>
        <w:jc w:val="center"/>
      </w:pPr>
      <w:r>
        <w:rPr>
          <w:i/>
          <w:sz w:val="18"/>
        </w:rPr>
        <w:t>Figura 2. Diagrama de clases – RF01 Visualizar catálogo de productos</w:t>
      </w:r>
    </w:p>
    <w:p w14:paraId="692F42DE">
      <w:pPr>
        <w:spacing w:before="120" w:after="100"/>
      </w:pPr>
      <w:r>
        <w:rPr>
          <w:b/>
          <w:sz w:val="30"/>
        </w:rPr>
        <w:t>5. SKETCH (Boceto)</w:t>
      </w:r>
    </w:p>
    <w:p w14:paraId="5525284C">
      <w:pPr>
        <w:spacing w:after="60" w:line="240" w:lineRule="auto"/>
      </w:pPr>
      <w:r>
        <w:t>El boceto representa la pantalla que utilizará el cliente para realizar la función asociada al requisito RF01. Incluye los campos y controles principales necesarios para ejecutar la operación.</w:t>
      </w:r>
    </w:p>
    <w:p w14:paraId="0D87C9CC">
      <w:pPr>
        <w:jc w:val="center"/>
      </w:pPr>
      <w:r>
        <w:drawing>
          <wp:inline distT="0" distB="0" distL="0" distR="0">
            <wp:extent cx="5486400" cy="3566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56F3">
      <w:pPr>
        <w:jc w:val="center"/>
      </w:pPr>
      <w:r>
        <w:rPr>
          <w:i/>
          <w:sz w:val="18"/>
        </w:rPr>
        <w:t>Figura 3. Boceto – Visualizar catálogo de productos</w:t>
      </w:r>
    </w:p>
    <w:p w14:paraId="3DF578D3">
      <w:r>
        <w:br w:type="page"/>
      </w:r>
    </w:p>
    <w:p w14:paraId="0D291A9C">
      <w:pPr>
        <w:spacing w:before="120" w:after="100"/>
      </w:pPr>
      <w:r>
        <w:rPr>
          <w:b/>
          <w:sz w:val="30"/>
        </w:rPr>
        <w:t>Requisito funcional</w:t>
      </w:r>
    </w:p>
    <w:p w14:paraId="7CEE91FC">
      <w:r>
        <w:rPr>
          <w:b/>
          <w:sz w:val="22"/>
        </w:rPr>
        <w:t xml:space="preserve">RF02 </w:t>
      </w:r>
      <w:r>
        <w:rPr>
          <w:sz w:val="22"/>
        </w:rPr>
        <w:t>El sistema deberá consultar información de producto.</w:t>
      </w:r>
    </w:p>
    <w:p w14:paraId="67635D0A">
      <w:pPr>
        <w:spacing w:before="120" w:after="100"/>
      </w:pPr>
      <w:r>
        <w:rPr>
          <w:b/>
          <w:sz w:val="24"/>
        </w:rPr>
        <w:t>Caso de uso</w:t>
      </w:r>
    </w:p>
    <w:p w14:paraId="69F5496F">
      <w:r>
        <w:rPr>
          <w:b/>
        </w:rPr>
        <w:t>CU-02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640"/>
      </w:tblGrid>
      <w:tr w14:paraId="33A35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020F0A62">
            <w:pPr>
              <w:spacing w:after="0" w:line="240" w:lineRule="auto"/>
            </w:pPr>
            <w:r>
              <w:rPr>
                <w:b/>
                <w:sz w:val="18"/>
              </w:rPr>
              <w:t>Código RF</w:t>
            </w:r>
          </w:p>
        </w:tc>
        <w:tc>
          <w:tcPr>
            <w:tcW w:w="8640" w:type="dxa"/>
            <w:vAlign w:val="center"/>
          </w:tcPr>
          <w:p w14:paraId="160E0A07">
            <w:pPr>
              <w:spacing w:after="0" w:line="240" w:lineRule="auto"/>
            </w:pPr>
            <w:r>
              <w:rPr>
                <w:sz w:val="18"/>
              </w:rPr>
              <w:t>RF02</w:t>
            </w:r>
          </w:p>
        </w:tc>
      </w:tr>
      <w:tr w14:paraId="463A0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1CA9B15E">
            <w:pPr>
              <w:spacing w:after="0" w:line="240" w:lineRule="auto"/>
            </w:pPr>
            <w:r>
              <w:rPr>
                <w:b/>
                <w:sz w:val="18"/>
              </w:rPr>
              <w:t>Autor</w:t>
            </w:r>
          </w:p>
        </w:tc>
        <w:tc>
          <w:tcPr>
            <w:tcW w:w="8640" w:type="dxa"/>
            <w:vAlign w:val="center"/>
          </w:tcPr>
          <w:p w14:paraId="35061AAC">
            <w:pPr>
              <w:spacing w:after="0" w:line="240" w:lineRule="auto"/>
            </w:pPr>
            <w:r>
              <w:rPr>
                <w:sz w:val="18"/>
              </w:rPr>
              <w:t>Oscar Mauricio Peña</w:t>
            </w:r>
          </w:p>
        </w:tc>
      </w:tr>
      <w:tr w14:paraId="67549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A8AC698">
            <w:pPr>
              <w:spacing w:after="0" w:line="240" w:lineRule="auto"/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w="8640" w:type="dxa"/>
            <w:vAlign w:val="center"/>
          </w:tcPr>
          <w:p w14:paraId="78F197AC">
            <w:pPr>
              <w:spacing w:after="0" w:line="240" w:lineRule="auto"/>
            </w:pPr>
            <w:r>
              <w:rPr>
                <w:sz w:val="18"/>
              </w:rPr>
              <w:t>CU-02 Detalle del producto</w:t>
            </w:r>
          </w:p>
        </w:tc>
      </w:tr>
      <w:tr w14:paraId="48004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2EE8427">
            <w:pPr>
              <w:spacing w:after="0" w:line="240" w:lineRule="auto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8640" w:type="dxa"/>
            <w:vAlign w:val="center"/>
          </w:tcPr>
          <w:p w14:paraId="0350A616">
            <w:pPr>
              <w:spacing w:after="0" w:line="240" w:lineRule="auto"/>
            </w:pPr>
            <w:r>
              <w:rPr>
                <w:sz w:val="18"/>
              </w:rPr>
              <w:t>(RF02) El sistema muestra nombre, precio, descripción, disponibilidad e imagen de cada producto.</w:t>
            </w:r>
          </w:p>
        </w:tc>
      </w:tr>
      <w:tr w14:paraId="4349F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4E7AC856">
            <w:pPr>
              <w:spacing w:after="0" w:line="240" w:lineRule="auto"/>
            </w:pPr>
            <w:r>
              <w:rPr>
                <w:b/>
                <w:sz w:val="18"/>
              </w:rPr>
              <w:t>Actores</w:t>
            </w:r>
          </w:p>
        </w:tc>
        <w:tc>
          <w:tcPr>
            <w:tcW w:w="8640" w:type="dxa"/>
            <w:vAlign w:val="center"/>
          </w:tcPr>
          <w:p w14:paraId="576470D8">
            <w:pPr>
              <w:spacing w:after="0" w:line="240" w:lineRule="auto"/>
            </w:pPr>
            <w:r>
              <w:rPr>
                <w:sz w:val="18"/>
              </w:rPr>
              <w:t>Cliente</w:t>
            </w:r>
          </w:p>
        </w:tc>
      </w:tr>
      <w:tr w14:paraId="13BA5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07225C33">
            <w:pPr>
              <w:spacing w:after="0" w:line="240" w:lineRule="auto"/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8640" w:type="dxa"/>
            <w:vAlign w:val="center"/>
          </w:tcPr>
          <w:p w14:paraId="4C37CCD8">
            <w:pPr>
              <w:spacing w:after="0" w:line="240" w:lineRule="auto"/>
            </w:pPr>
            <w:r>
              <w:rPr>
                <w:sz w:val="18"/>
              </w:rPr>
              <w:t>1. El producto debe estar registrado.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La información del producto debe estar disponible.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El sistema debe estar operativo.</w:t>
            </w:r>
          </w:p>
        </w:tc>
      </w:tr>
      <w:tr w14:paraId="102B5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F85FDC1">
            <w:pPr>
              <w:spacing w:after="0" w:line="240" w:lineRule="auto"/>
            </w:pPr>
            <w:r>
              <w:rPr>
                <w:b/>
                <w:sz w:val="18"/>
              </w:rPr>
              <w:t>Secuencia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Normal</w:t>
            </w:r>
          </w:p>
        </w:tc>
        <w:tc>
          <w:tcPr>
            <w:tcW w:w="8640" w:type="dxa"/>
          </w:tcPr>
          <w:p w14:paraId="0264CF8D">
            <w:pPr>
              <w:spacing w:after="0" w:line="240" w:lineRule="auto"/>
            </w:pPr>
          </w:p>
          <w:tbl>
            <w:tblPr>
              <w:tblStyle w:val="3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36"/>
              <w:gridCol w:w="4278"/>
            </w:tblGrid>
            <w:tr w14:paraId="252879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shd w:val="clear" w:color="auto" w:fill="B7DEE8"/>
                  <w:vAlign w:val="center"/>
                </w:tcPr>
                <w:p w14:paraId="707B0034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Paso</w:t>
                  </w:r>
                </w:p>
              </w:tc>
              <w:tc>
                <w:tcPr>
                  <w:tcW w:w="5256" w:type="dxa"/>
                  <w:shd w:val="clear" w:color="auto" w:fill="B7DEE8"/>
                  <w:vAlign w:val="center"/>
                </w:tcPr>
                <w:p w14:paraId="39C3BCA3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Acción</w:t>
                  </w:r>
                </w:p>
              </w:tc>
            </w:tr>
            <w:tr w14:paraId="3771E5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1CC73DFD">
                  <w:pPr>
                    <w:spacing w:after="0" w:line="240" w:lineRule="auto"/>
                  </w:pPr>
                  <w:r>
                    <w:rPr>
                      <w:sz w:val="16"/>
                    </w:rPr>
                    <w:t>1</w:t>
                  </w:r>
                </w:p>
              </w:tc>
              <w:tc>
                <w:tcPr>
                  <w:tcW w:w="5256" w:type="dxa"/>
                  <w:vAlign w:val="center"/>
                </w:tcPr>
                <w:p w14:paraId="22A1E243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cliente abre el catálogo.</w:t>
                  </w:r>
                </w:p>
              </w:tc>
            </w:tr>
            <w:tr w14:paraId="64D20F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277F46EF">
                  <w:pPr>
                    <w:spacing w:after="0" w:line="240" w:lineRule="auto"/>
                  </w:pPr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w="5256" w:type="dxa"/>
                  <w:vAlign w:val="center"/>
                </w:tcPr>
                <w:p w14:paraId="58D0FEF6">
                  <w:pPr>
                    <w:spacing w:after="0" w:line="240" w:lineRule="auto"/>
                  </w:pPr>
                  <w:r>
                    <w:rPr>
                      <w:sz w:val="16"/>
                    </w:rPr>
                    <w:t>Selecciona un producto.</w:t>
                  </w:r>
                </w:p>
              </w:tc>
            </w:tr>
            <w:tr w14:paraId="3CB547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69B48BDA">
                  <w:pPr>
                    <w:spacing w:after="0" w:line="240" w:lineRule="auto"/>
                  </w:pPr>
                  <w:r>
                    <w:rPr>
                      <w:sz w:val="16"/>
                    </w:rPr>
                    <w:t>3</w:t>
                  </w:r>
                </w:p>
              </w:tc>
              <w:tc>
                <w:tcPr>
                  <w:tcW w:w="5256" w:type="dxa"/>
                  <w:vAlign w:val="center"/>
                </w:tcPr>
                <w:p w14:paraId="4E66115F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consulta la ficha del producto.</w:t>
                  </w:r>
                </w:p>
              </w:tc>
            </w:tr>
            <w:tr w14:paraId="26B2F8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1194FD7B">
                  <w:pPr>
                    <w:spacing w:after="0" w:line="240" w:lineRule="auto"/>
                  </w:pPr>
                  <w:r>
                    <w:rPr>
                      <w:sz w:val="16"/>
                    </w:rPr>
                    <w:t>4</w:t>
                  </w:r>
                </w:p>
              </w:tc>
              <w:tc>
                <w:tcPr>
                  <w:tcW w:w="5256" w:type="dxa"/>
                  <w:vAlign w:val="center"/>
                </w:tcPr>
                <w:p w14:paraId="1BCD1BDF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muestra nombre, precio, descripción, disponibilidad e imagen.</w:t>
                  </w:r>
                </w:p>
              </w:tc>
            </w:tr>
          </w:tbl>
          <w:p w14:paraId="3AFCD2AF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</w:tc>
      </w:tr>
      <w:tr w14:paraId="2B4AD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9F38574">
            <w:pPr>
              <w:spacing w:after="0" w:line="240" w:lineRule="auto"/>
            </w:pPr>
            <w:r>
              <w:rPr>
                <w:b/>
                <w:sz w:val="18"/>
              </w:rPr>
              <w:t>Post Condición</w:t>
            </w:r>
          </w:p>
        </w:tc>
        <w:tc>
          <w:tcPr>
            <w:tcW w:w="8640" w:type="dxa"/>
            <w:vAlign w:val="center"/>
          </w:tcPr>
          <w:p w14:paraId="3E53AE19">
            <w:pPr>
              <w:spacing w:after="0" w:line="240" w:lineRule="auto"/>
            </w:pPr>
            <w:r>
              <w:rPr>
                <w:sz w:val="16"/>
              </w:rPr>
              <w:t>Si la operación se ejecuta correctamente: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La operación queda registrada o aplicada.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sistema refleja el resultado.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actor puede continuar con las funciones autorizadas.</w:t>
            </w:r>
          </w:p>
        </w:tc>
      </w:tr>
      <w:tr w14:paraId="36D73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705B609E">
            <w:pPr>
              <w:spacing w:after="0" w:line="240" w:lineRule="auto"/>
            </w:pPr>
            <w:r>
              <w:rPr>
                <w:b/>
                <w:sz w:val="18"/>
              </w:rPr>
              <w:t>Alternativa</w:t>
            </w:r>
          </w:p>
        </w:tc>
        <w:tc>
          <w:tcPr>
            <w:tcW w:w="8640" w:type="dxa"/>
            <w:vAlign w:val="center"/>
          </w:tcPr>
          <w:p w14:paraId="7C968E1F">
            <w:pPr>
              <w:spacing w:after="0" w:line="240" w:lineRule="auto"/>
            </w:pPr>
            <w:r>
              <w:rPr>
                <w:sz w:val="16"/>
              </w:rPr>
              <w:t>A1. Producto inexistente: el sistema informa que no fue encontrado.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A2. Información incompleta: el sistema muestra los datos disponibles e informa los faltantes.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A3. Error de conexión: no se carga la ficha.</w:t>
            </w:r>
          </w:p>
        </w:tc>
      </w:tr>
    </w:tbl>
    <w:p w14:paraId="1D67A6FE">
      <w:pPr>
        <w:spacing w:before="120" w:after="100"/>
        <w:rPr>
          <w:b/>
          <w:color w:val="1F4E79"/>
          <w:sz w:val="30"/>
        </w:rPr>
      </w:pPr>
    </w:p>
    <w:p w14:paraId="455234AE">
      <w:pPr>
        <w:spacing w:before="120" w:after="100"/>
      </w:pPr>
      <w:r>
        <w:rPr>
          <w:b/>
          <w:sz w:val="30"/>
        </w:rPr>
        <w:t>1.1 Diagrama caso de uso CU-02</w:t>
      </w:r>
    </w:p>
    <w:p w14:paraId="7DBBCD73">
      <w:pPr>
        <w:jc w:val="center"/>
      </w:pPr>
      <w:r>
        <w:drawing>
          <wp:inline distT="0" distB="0" distL="0" distR="0">
            <wp:extent cx="5303520" cy="4030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B79B">
      <w:pPr>
        <w:jc w:val="center"/>
      </w:pPr>
      <w:r>
        <w:rPr>
          <w:i/>
          <w:sz w:val="18"/>
        </w:rPr>
        <w:t>Figura 1. Diagrama de caso de uso CU-02 – Detalle del producto</w:t>
      </w:r>
    </w:p>
    <w:p w14:paraId="51982EDD">
      <w:pPr>
        <w:spacing w:before="120" w:after="100"/>
      </w:pPr>
      <w:r>
        <w:rPr>
          <w:b/>
          <w:sz w:val="30"/>
        </w:rPr>
        <w:t>2. Historia de Usuario – RF02 – Consultar información de producto</w:t>
      </w:r>
    </w:p>
    <w:p w14:paraId="564AA761">
      <w:pPr>
        <w:spacing w:after="60" w:line="240" w:lineRule="auto"/>
      </w:pPr>
      <w:r>
        <w:t>ID: HU-02</w:t>
      </w:r>
    </w:p>
    <w:p w14:paraId="09041EF1">
      <w:pPr>
        <w:spacing w:after="60" w:line="240" w:lineRule="auto"/>
      </w:pPr>
      <w:r>
        <w:t>Requisito funcional: RF02</w:t>
      </w:r>
    </w:p>
    <w:p w14:paraId="7E23A9D6">
      <w:pPr>
        <w:spacing w:after="60" w:line="240" w:lineRule="auto"/>
      </w:pPr>
      <w:r>
        <w:t>Nombre: Consultar información de producto</w:t>
      </w:r>
    </w:p>
    <w:p w14:paraId="39376FFA">
      <w:pPr>
        <w:spacing w:after="60" w:line="240" w:lineRule="auto"/>
      </w:pPr>
      <w:r>
        <w:t>Módulo: Clientes</w:t>
      </w:r>
    </w:p>
    <w:p w14:paraId="1ECF9FC4">
      <w:pPr>
        <w:spacing w:after="60" w:line="240" w:lineRule="auto"/>
      </w:pPr>
      <w:r>
        <w:t>Prioridad: Alta</w:t>
      </w:r>
    </w:p>
    <w:p w14:paraId="1E30E2CB">
      <w:pPr>
        <w:spacing w:after="60" w:line="240" w:lineRule="auto"/>
      </w:pPr>
      <w:r>
        <w:t>Actor: Cliente</w:t>
      </w:r>
    </w:p>
    <w:p w14:paraId="54794F40">
      <w:pPr>
        <w:spacing w:before="120" w:after="100"/>
      </w:pPr>
      <w:r>
        <w:rPr>
          <w:b/>
          <w:sz w:val="24"/>
        </w:rPr>
        <w:t>Historia de usuario</w:t>
      </w:r>
    </w:p>
    <w:p w14:paraId="4CE22B5B">
      <w:pPr>
        <w:spacing w:after="60" w:line="240" w:lineRule="auto"/>
      </w:pPr>
      <w:r>
        <w:t>Como cliente, quiero consultar la información detallada de un producto, para conocer sus características, precio y disponibilidad.</w:t>
      </w:r>
    </w:p>
    <w:p w14:paraId="1BA62B7C">
      <w:pPr>
        <w:spacing w:before="120" w:after="100"/>
      </w:pPr>
      <w:r>
        <w:rPr>
          <w:b/>
          <w:sz w:val="24"/>
        </w:rPr>
        <w:t>Descripción</w:t>
      </w:r>
    </w:p>
    <w:p w14:paraId="50DEFD53">
      <w:pPr>
        <w:spacing w:after="60" w:line="240" w:lineRule="auto"/>
      </w:pPr>
      <w:r>
        <w:t>El sistema muestra nombre, precio, descripción, disponibilidad e imagen de cada producto. El sistema deberá validar la información, aplicar las reglas de negocio correspondientes y confirmar el resultado de la operación.</w:t>
      </w:r>
    </w:p>
    <w:p w14:paraId="15A94BB8">
      <w:pPr>
        <w:spacing w:before="120" w:after="100"/>
      </w:pPr>
      <w:r>
        <w:rPr>
          <w:b/>
          <w:sz w:val="24"/>
        </w:rPr>
        <w:t>Criterios de aceptación</w:t>
      </w:r>
    </w:p>
    <w:p w14:paraId="1ACAA145">
      <w:pPr>
        <w:spacing w:after="60" w:line="240" w:lineRule="auto"/>
      </w:pPr>
      <w:r>
        <w:t>CA-01 – Dado que el proceso está disponible, cuando se ejecute la acción «El cliente abre el catálogo.», entonces el sistema deberá procesarla y mostrar el resultado correspondiente.</w:t>
      </w:r>
    </w:p>
    <w:p w14:paraId="6A999C38">
      <w:pPr>
        <w:spacing w:after="60" w:line="240" w:lineRule="auto"/>
      </w:pPr>
      <w:r>
        <w:t>CA-02 – Dado que el proceso está disponible, cuando se ejecute la acción «Selecciona un producto.», entonces el sistema deberá procesarla y mostrar el resultado correspondiente.</w:t>
      </w:r>
    </w:p>
    <w:p w14:paraId="220B0D7A">
      <w:pPr>
        <w:spacing w:after="60" w:line="240" w:lineRule="auto"/>
      </w:pPr>
      <w:r>
        <w:t>CA-03 – Dado que el proceso está disponible, cuando se ejecute la acción «El sistema consulta la ficha del producto.», entonces el sistema deberá procesarla y mostrar el resultado correspondiente.</w:t>
      </w:r>
    </w:p>
    <w:p w14:paraId="1D10C1D6">
      <w:pPr>
        <w:spacing w:after="60" w:line="240" w:lineRule="auto"/>
      </w:pPr>
      <w:r>
        <w:t>CA-04 – Dado que el proceso está disponible, cuando se ejecute la acción «El sistema muestra nombre, precio, descripción, disponibilidad e imagen.», entonces el sistema deberá procesarla y mostrar el resultado correspondiente.</w:t>
      </w:r>
    </w:p>
    <w:p w14:paraId="26E8F148">
      <w:pPr>
        <w:spacing w:after="60" w:line="240" w:lineRule="auto"/>
      </w:pPr>
      <w:r>
        <w:t>CA-05 – Producto inexistente: el sistema informa que no fue encontrado.</w:t>
      </w:r>
    </w:p>
    <w:p w14:paraId="517D1605">
      <w:pPr>
        <w:spacing w:after="60" w:line="240" w:lineRule="auto"/>
      </w:pPr>
      <w:r>
        <w:t>CA-06 – Información incompleta: el sistema muestra los datos disponibles e informa los faltantes.</w:t>
      </w:r>
    </w:p>
    <w:p w14:paraId="46C2A6DE">
      <w:pPr>
        <w:spacing w:after="60" w:line="240" w:lineRule="auto"/>
      </w:pPr>
      <w:r>
        <w:t>CA-07 – Error de conexión: no se carga la ficha.</w:t>
      </w:r>
    </w:p>
    <w:p w14:paraId="34885F73"/>
    <w:p w14:paraId="6EC29F95">
      <w:pPr>
        <w:spacing w:before="120" w:after="100"/>
      </w:pPr>
      <w:r>
        <w:rPr>
          <w:b/>
          <w:sz w:val="30"/>
        </w:rPr>
        <w:t>3. Reglas de negocio</w:t>
      </w:r>
    </w:p>
    <w:p w14:paraId="3B710B0B">
      <w:pPr>
        <w:spacing w:after="60" w:line="240" w:lineRule="auto"/>
      </w:pPr>
      <w:r>
        <w:t>RN-01 – La ficha debe identificar claramente el producto.</w:t>
      </w:r>
    </w:p>
    <w:p w14:paraId="7AC17ED5">
      <w:pPr>
        <w:spacing w:after="60" w:line="240" w:lineRule="auto"/>
      </w:pPr>
      <w:r>
        <w:t>RN-02 – El precio mostrado debe corresponder al valor vigente.</w:t>
      </w:r>
    </w:p>
    <w:p w14:paraId="6C2BA969">
      <w:pPr>
        <w:spacing w:after="60" w:line="240" w:lineRule="auto"/>
      </w:pPr>
      <w:r>
        <w:t>RN-03 – La disponibilidad debe reflejar el estado registrado.</w:t>
      </w:r>
    </w:p>
    <w:p w14:paraId="620F210C">
      <w:pPr>
        <w:spacing w:before="120" w:after="100"/>
      </w:pPr>
      <w:r>
        <w:rPr>
          <w:b/>
          <w:sz w:val="24"/>
        </w:rPr>
        <w:t>Flujo principal</w:t>
      </w:r>
    </w:p>
    <w:p w14:paraId="7973A598">
      <w:pPr>
        <w:spacing w:after="60" w:line="240" w:lineRule="auto"/>
      </w:pPr>
      <w:r>
        <w:t>1. El cliente abre el catálogo.</w:t>
      </w:r>
    </w:p>
    <w:p w14:paraId="64A4A90F">
      <w:pPr>
        <w:spacing w:after="60" w:line="240" w:lineRule="auto"/>
      </w:pPr>
      <w:r>
        <w:t>2. Selecciona un producto.</w:t>
      </w:r>
    </w:p>
    <w:p w14:paraId="1BF69392">
      <w:pPr>
        <w:spacing w:after="60" w:line="240" w:lineRule="auto"/>
      </w:pPr>
      <w:r>
        <w:t>3. El sistema consulta la ficha del producto.</w:t>
      </w:r>
    </w:p>
    <w:p w14:paraId="5D8809D3">
      <w:pPr>
        <w:spacing w:after="60" w:line="240" w:lineRule="auto"/>
      </w:pPr>
      <w:r>
        <w:t>4. El sistema muestra nombre, precio, descripción, disponibilidad e imagen.</w:t>
      </w:r>
    </w:p>
    <w:p w14:paraId="46EDCFEC">
      <w:r>
        <w:br w:type="page"/>
      </w:r>
    </w:p>
    <w:p w14:paraId="2C4E7CA2">
      <w:pPr>
        <w:spacing w:before="120" w:after="100"/>
      </w:pPr>
      <w:r>
        <w:rPr>
          <w:b/>
          <w:sz w:val="30"/>
        </w:rPr>
        <w:t>4. Diagrama de clases</w:t>
      </w:r>
    </w:p>
    <w:p w14:paraId="5A101BE8">
      <w:pPr>
        <w:jc w:val="center"/>
      </w:pPr>
      <w:r>
        <w:drawing>
          <wp:inline distT="0" distB="0" distL="0" distR="0">
            <wp:extent cx="4937760" cy="1856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70F1">
      <w:pPr>
        <w:jc w:val="center"/>
      </w:pPr>
      <w:r>
        <w:rPr>
          <w:i/>
          <w:sz w:val="18"/>
        </w:rPr>
        <w:t>Figura 2. Diagrama de clases – RF02 Consultar información de producto</w:t>
      </w:r>
    </w:p>
    <w:p w14:paraId="4CF8A956">
      <w:pPr>
        <w:spacing w:before="120" w:after="100"/>
      </w:pPr>
      <w:r>
        <w:rPr>
          <w:b/>
          <w:sz w:val="30"/>
        </w:rPr>
        <w:t>5. SKETCH (Boceto)</w:t>
      </w:r>
    </w:p>
    <w:p w14:paraId="7A8535A2">
      <w:pPr>
        <w:spacing w:after="60" w:line="240" w:lineRule="auto"/>
      </w:pPr>
      <w:r>
        <w:t>El boceto representa la pantalla que utilizará el cliente para realizar la función asociada al requisito RF02. Incluye los campos y controles principales necesarios para ejecutar la operación.</w:t>
      </w:r>
    </w:p>
    <w:p w14:paraId="63678F8B">
      <w:pPr>
        <w:jc w:val="center"/>
      </w:pPr>
      <w:r>
        <w:drawing>
          <wp:inline distT="0" distB="0" distL="0" distR="0">
            <wp:extent cx="5486400" cy="3566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C5E7">
      <w:pPr>
        <w:jc w:val="center"/>
      </w:pPr>
      <w:r>
        <w:rPr>
          <w:i/>
          <w:sz w:val="18"/>
        </w:rPr>
        <w:t>Figura 3. Boceto – Consultar información de producto</w:t>
      </w:r>
    </w:p>
    <w:p w14:paraId="2D86F2CE">
      <w:r>
        <w:br w:type="page"/>
      </w:r>
    </w:p>
    <w:p w14:paraId="2D1D920B">
      <w:pPr>
        <w:spacing w:before="120" w:after="100"/>
      </w:pPr>
      <w:r>
        <w:rPr>
          <w:b/>
          <w:sz w:val="30"/>
        </w:rPr>
        <w:t>Requisito funcional</w:t>
      </w:r>
    </w:p>
    <w:p w14:paraId="6278753A">
      <w:r>
        <w:rPr>
          <w:b/>
          <w:sz w:val="22"/>
        </w:rPr>
        <w:t xml:space="preserve">RF03 </w:t>
      </w:r>
      <w:r>
        <w:rPr>
          <w:sz w:val="22"/>
        </w:rPr>
        <w:t>El sistema deberá registrar cuenta de cliente.</w:t>
      </w:r>
    </w:p>
    <w:p w14:paraId="42362BFB">
      <w:pPr>
        <w:spacing w:before="120" w:after="100"/>
      </w:pPr>
      <w:r>
        <w:rPr>
          <w:b/>
          <w:sz w:val="24"/>
        </w:rPr>
        <w:t>Caso de uso</w:t>
      </w:r>
    </w:p>
    <w:p w14:paraId="334203F7">
      <w:r>
        <w:rPr>
          <w:b/>
        </w:rPr>
        <w:t>CU-03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640"/>
      </w:tblGrid>
      <w:tr w14:paraId="4BC6D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069EF506">
            <w:pPr>
              <w:spacing w:after="0" w:line="240" w:lineRule="auto"/>
            </w:pPr>
            <w:r>
              <w:rPr>
                <w:b/>
                <w:sz w:val="18"/>
              </w:rPr>
              <w:t>Código RF</w:t>
            </w:r>
          </w:p>
        </w:tc>
        <w:tc>
          <w:tcPr>
            <w:tcW w:w="8640" w:type="dxa"/>
            <w:vAlign w:val="center"/>
          </w:tcPr>
          <w:p w14:paraId="1B2A95F0">
            <w:pPr>
              <w:spacing w:after="0" w:line="240" w:lineRule="auto"/>
            </w:pPr>
            <w:r>
              <w:rPr>
                <w:sz w:val="18"/>
              </w:rPr>
              <w:t>RF03</w:t>
            </w:r>
          </w:p>
        </w:tc>
      </w:tr>
      <w:tr w14:paraId="39C12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2679F3AC">
            <w:pPr>
              <w:spacing w:after="0" w:line="240" w:lineRule="auto"/>
            </w:pPr>
            <w:r>
              <w:rPr>
                <w:b/>
                <w:sz w:val="18"/>
              </w:rPr>
              <w:t>Autor</w:t>
            </w:r>
          </w:p>
        </w:tc>
        <w:tc>
          <w:tcPr>
            <w:tcW w:w="8640" w:type="dxa"/>
            <w:vAlign w:val="center"/>
          </w:tcPr>
          <w:p w14:paraId="2F85C41C">
            <w:pPr>
              <w:spacing w:after="0" w:line="240" w:lineRule="auto"/>
            </w:pPr>
            <w:r>
              <w:rPr>
                <w:sz w:val="18"/>
              </w:rPr>
              <w:t>Oscar Mauricio Peña</w:t>
            </w:r>
          </w:p>
        </w:tc>
      </w:tr>
      <w:tr w14:paraId="7D4D2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42660B6E">
            <w:pPr>
              <w:spacing w:after="0" w:line="240" w:lineRule="auto"/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w="8640" w:type="dxa"/>
            <w:vAlign w:val="center"/>
          </w:tcPr>
          <w:p w14:paraId="5FD158EB">
            <w:pPr>
              <w:spacing w:after="0" w:line="240" w:lineRule="auto"/>
            </w:pPr>
            <w:r>
              <w:rPr>
                <w:sz w:val="18"/>
              </w:rPr>
              <w:t>CU-03 Registro de cliente</w:t>
            </w:r>
          </w:p>
        </w:tc>
      </w:tr>
      <w:tr w14:paraId="38074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13DF3AD2">
            <w:pPr>
              <w:spacing w:after="0" w:line="240" w:lineRule="auto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8640" w:type="dxa"/>
            <w:vAlign w:val="center"/>
          </w:tcPr>
          <w:p w14:paraId="75E046C1">
            <w:pPr>
              <w:spacing w:after="0" w:line="240" w:lineRule="auto"/>
            </w:pPr>
            <w:r>
              <w:rPr>
                <w:sz w:val="18"/>
              </w:rPr>
              <w:t>(RF03) El sistema permite a los clientes crear una cuenta mediante un formulario de registro.</w:t>
            </w:r>
          </w:p>
        </w:tc>
      </w:tr>
      <w:tr w14:paraId="07B25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0ABC62CC">
            <w:pPr>
              <w:spacing w:after="0" w:line="240" w:lineRule="auto"/>
            </w:pPr>
            <w:r>
              <w:rPr>
                <w:b/>
                <w:sz w:val="18"/>
              </w:rPr>
              <w:t>Actores</w:t>
            </w:r>
          </w:p>
        </w:tc>
        <w:tc>
          <w:tcPr>
            <w:tcW w:w="8640" w:type="dxa"/>
            <w:vAlign w:val="center"/>
          </w:tcPr>
          <w:p w14:paraId="7826E880">
            <w:pPr>
              <w:spacing w:after="0" w:line="240" w:lineRule="auto"/>
            </w:pPr>
            <w:r>
              <w:rPr>
                <w:sz w:val="18"/>
              </w:rPr>
              <w:t>Cliente</w:t>
            </w:r>
          </w:p>
        </w:tc>
      </w:tr>
      <w:tr w14:paraId="2CD0B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11110B6">
            <w:pPr>
              <w:spacing w:after="0" w:line="240" w:lineRule="auto"/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8640" w:type="dxa"/>
            <w:vAlign w:val="center"/>
          </w:tcPr>
          <w:p w14:paraId="66BAF187">
            <w:pPr>
              <w:spacing w:after="0" w:line="240" w:lineRule="auto"/>
            </w:pPr>
            <w:r>
              <w:rPr>
                <w:sz w:val="18"/>
              </w:rPr>
              <w:t>1. El cliente no debe tener una cuenta registrada con el mismo usuario o correo.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El formulario debe estar disponible.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La base de datos debe estar conectada.</w:t>
            </w:r>
          </w:p>
        </w:tc>
      </w:tr>
      <w:tr w14:paraId="2600D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5E5484F1">
            <w:pPr>
              <w:spacing w:after="0" w:line="240" w:lineRule="auto"/>
            </w:pPr>
            <w:r>
              <w:rPr>
                <w:b/>
                <w:sz w:val="18"/>
              </w:rPr>
              <w:t>Secuencia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Normal</w:t>
            </w:r>
          </w:p>
        </w:tc>
        <w:tc>
          <w:tcPr>
            <w:tcW w:w="8640" w:type="dxa"/>
          </w:tcPr>
          <w:p w14:paraId="6B7CE7A4">
            <w:pPr>
              <w:spacing w:after="0" w:line="240" w:lineRule="auto"/>
            </w:pPr>
          </w:p>
          <w:tbl>
            <w:tblPr>
              <w:tblStyle w:val="3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50"/>
              <w:gridCol w:w="4264"/>
            </w:tblGrid>
            <w:tr w14:paraId="16084A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shd w:val="clear" w:color="auto" w:fill="B7DEE8"/>
                  <w:vAlign w:val="center"/>
                </w:tcPr>
                <w:p w14:paraId="31CF7378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Paso</w:t>
                  </w:r>
                </w:p>
              </w:tc>
              <w:tc>
                <w:tcPr>
                  <w:tcW w:w="5256" w:type="dxa"/>
                  <w:shd w:val="clear" w:color="auto" w:fill="B7DEE8"/>
                  <w:vAlign w:val="center"/>
                </w:tcPr>
                <w:p w14:paraId="7E8D83DA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Acción</w:t>
                  </w:r>
                </w:p>
              </w:tc>
            </w:tr>
            <w:tr w14:paraId="77BA91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571BA70A">
                  <w:pPr>
                    <w:spacing w:after="0" w:line="240" w:lineRule="auto"/>
                  </w:pPr>
                  <w:r>
                    <w:rPr>
                      <w:sz w:val="16"/>
                    </w:rPr>
                    <w:t>1</w:t>
                  </w:r>
                </w:p>
              </w:tc>
              <w:tc>
                <w:tcPr>
                  <w:tcW w:w="5256" w:type="dxa"/>
                  <w:vAlign w:val="center"/>
                </w:tcPr>
                <w:p w14:paraId="5AE3FF0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cliente selecciona Registrarse.</w:t>
                  </w:r>
                </w:p>
              </w:tc>
            </w:tr>
            <w:tr w14:paraId="520B3A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4B5C32DC">
                  <w:pPr>
                    <w:spacing w:after="0" w:line="240" w:lineRule="auto"/>
                  </w:pPr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w="5256" w:type="dxa"/>
                  <w:vAlign w:val="center"/>
                </w:tcPr>
                <w:p w14:paraId="2B17FB2A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muestra el formulario.</w:t>
                  </w:r>
                </w:p>
              </w:tc>
            </w:tr>
            <w:tr w14:paraId="620D92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13D1E0DB">
                  <w:pPr>
                    <w:spacing w:after="0" w:line="240" w:lineRule="auto"/>
                  </w:pPr>
                  <w:r>
                    <w:rPr>
                      <w:sz w:val="16"/>
                    </w:rPr>
                    <w:t>3</w:t>
                  </w:r>
                </w:p>
              </w:tc>
              <w:tc>
                <w:tcPr>
                  <w:tcW w:w="5256" w:type="dxa"/>
                  <w:vAlign w:val="center"/>
                </w:tcPr>
                <w:p w14:paraId="75ABFCC9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cliente diligencia sus datos.</w:t>
                  </w:r>
                </w:p>
              </w:tc>
            </w:tr>
            <w:tr w14:paraId="7BE203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3DCB255B">
                  <w:pPr>
                    <w:spacing w:after="0" w:line="240" w:lineRule="auto"/>
                  </w:pPr>
                  <w:r>
                    <w:rPr>
                      <w:sz w:val="16"/>
                    </w:rPr>
                    <w:t>4</w:t>
                  </w:r>
                </w:p>
              </w:tc>
              <w:tc>
                <w:tcPr>
                  <w:tcW w:w="5256" w:type="dxa"/>
                  <w:vAlign w:val="center"/>
                </w:tcPr>
                <w:p w14:paraId="3564ECED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valida campos obligatorios.</w:t>
                  </w:r>
                </w:p>
              </w:tc>
            </w:tr>
            <w:tr w14:paraId="3D0721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28BCC3E2">
                  <w:pPr>
                    <w:spacing w:after="0" w:line="240" w:lineRule="auto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w="5256" w:type="dxa"/>
                  <w:vAlign w:val="center"/>
                </w:tcPr>
                <w:p w14:paraId="6CB37E74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verifica que no exista una cuenta duplicada.</w:t>
                  </w:r>
                </w:p>
              </w:tc>
            </w:tr>
            <w:tr w14:paraId="3662B7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55A3B54D">
                  <w:pPr>
                    <w:spacing w:after="0" w:line="240" w:lineRule="auto"/>
                  </w:pPr>
                  <w:r>
                    <w:rPr>
                      <w:sz w:val="16"/>
                    </w:rPr>
                    <w:t>6</w:t>
                  </w:r>
                </w:p>
              </w:tc>
              <w:tc>
                <w:tcPr>
                  <w:tcW w:w="5256" w:type="dxa"/>
                  <w:vAlign w:val="center"/>
                </w:tcPr>
                <w:p w14:paraId="046F2172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registra la cuenta.</w:t>
                  </w:r>
                </w:p>
              </w:tc>
            </w:tr>
            <w:tr w14:paraId="4E9B30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0415671C">
                  <w:pPr>
                    <w:spacing w:after="0" w:line="240" w:lineRule="auto"/>
                  </w:pPr>
                  <w:r>
                    <w:rPr>
                      <w:sz w:val="16"/>
                    </w:rPr>
                    <w:t>7</w:t>
                  </w:r>
                </w:p>
              </w:tc>
              <w:tc>
                <w:tcPr>
                  <w:tcW w:w="5256" w:type="dxa"/>
                  <w:vAlign w:val="center"/>
                </w:tcPr>
                <w:p w14:paraId="44215A8A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confirma el registro.</w:t>
                  </w:r>
                </w:p>
              </w:tc>
            </w:tr>
          </w:tbl>
          <w:p w14:paraId="32B006C7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</w:tc>
      </w:tr>
      <w:tr w14:paraId="098BD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09A8FCEF">
            <w:pPr>
              <w:spacing w:after="0" w:line="240" w:lineRule="auto"/>
            </w:pPr>
            <w:r>
              <w:rPr>
                <w:b/>
                <w:sz w:val="18"/>
              </w:rPr>
              <w:t>Post Condición</w:t>
            </w:r>
          </w:p>
        </w:tc>
        <w:tc>
          <w:tcPr>
            <w:tcW w:w="8640" w:type="dxa"/>
            <w:vAlign w:val="center"/>
          </w:tcPr>
          <w:p w14:paraId="32FC0656">
            <w:pPr>
              <w:spacing w:after="0" w:line="240" w:lineRule="auto"/>
            </w:pPr>
            <w:r>
              <w:rPr>
                <w:sz w:val="16"/>
              </w:rPr>
              <w:t>Si la operación se ejecuta correctamente: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La operación queda registrada o aplicada.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sistema refleja el resultado.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actor puede continuar con las funciones autorizadas.</w:t>
            </w:r>
          </w:p>
        </w:tc>
      </w:tr>
      <w:tr w14:paraId="213CB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55A42EDF">
            <w:pPr>
              <w:spacing w:after="0" w:line="240" w:lineRule="auto"/>
            </w:pPr>
            <w:r>
              <w:rPr>
                <w:b/>
                <w:sz w:val="18"/>
              </w:rPr>
              <w:t>Alternativa</w:t>
            </w:r>
          </w:p>
        </w:tc>
        <w:tc>
          <w:tcPr>
            <w:tcW w:w="8640" w:type="dxa"/>
            <w:vAlign w:val="center"/>
          </w:tcPr>
          <w:p w14:paraId="16A70A24">
            <w:pPr>
              <w:spacing w:after="0" w:line="240" w:lineRule="auto"/>
            </w:pPr>
            <w:r>
              <w:rPr>
                <w:sz w:val="16"/>
              </w:rPr>
              <w:t>A1. Campos incompletos: solicita completarlos.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A2. Correo o usuario duplicado: rechaza el registro.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A3. Datos inválidos: solicita corregirlos.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A4. Error de conexión: no crea la cuenta.</w:t>
            </w:r>
          </w:p>
        </w:tc>
      </w:tr>
    </w:tbl>
    <w:p w14:paraId="30E4D5BC"/>
    <w:p w14:paraId="55E85B39">
      <w:pPr>
        <w:spacing w:before="120" w:after="100"/>
      </w:pPr>
      <w:r>
        <w:rPr>
          <w:b/>
          <w:sz w:val="30"/>
        </w:rPr>
        <w:t>1.1 Diagrama caso de uso CU-03</w:t>
      </w:r>
    </w:p>
    <w:p w14:paraId="4E006FF3">
      <w:pPr>
        <w:jc w:val="center"/>
      </w:pPr>
      <w:r>
        <w:drawing>
          <wp:inline distT="0" distB="0" distL="0" distR="0">
            <wp:extent cx="4848225" cy="36842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521" cy="369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99BE">
      <w:pPr>
        <w:jc w:val="center"/>
      </w:pPr>
      <w:r>
        <w:rPr>
          <w:i/>
          <w:sz w:val="18"/>
        </w:rPr>
        <w:t>Figura 1. Diagrama de caso de uso CU-03 – Registro de cliente</w:t>
      </w:r>
    </w:p>
    <w:p w14:paraId="6489D39A">
      <w:pPr>
        <w:spacing w:before="120" w:after="100"/>
      </w:pPr>
      <w:r>
        <w:rPr>
          <w:b/>
          <w:sz w:val="30"/>
        </w:rPr>
        <w:t>2. Historia de Usuario – RF03 – Registrar cuenta de cliente</w:t>
      </w:r>
    </w:p>
    <w:p w14:paraId="1687AD4A">
      <w:pPr>
        <w:spacing w:after="60" w:line="240" w:lineRule="auto"/>
      </w:pPr>
      <w:r>
        <w:t>ID: HU-03</w:t>
      </w:r>
    </w:p>
    <w:p w14:paraId="6E0FAA66">
      <w:pPr>
        <w:spacing w:after="60" w:line="240" w:lineRule="auto"/>
      </w:pPr>
      <w:r>
        <w:t>Requisito funcional: RF03</w:t>
      </w:r>
    </w:p>
    <w:p w14:paraId="6A0905EF">
      <w:pPr>
        <w:spacing w:after="60" w:line="240" w:lineRule="auto"/>
      </w:pPr>
      <w:r>
        <w:t>Nombre: Registrar cuenta de cliente</w:t>
      </w:r>
    </w:p>
    <w:p w14:paraId="77359DD4">
      <w:pPr>
        <w:spacing w:after="60" w:line="240" w:lineRule="auto"/>
      </w:pPr>
      <w:r>
        <w:t>Módulo: Clientes</w:t>
      </w:r>
    </w:p>
    <w:p w14:paraId="5EF4BF75">
      <w:pPr>
        <w:spacing w:after="60" w:line="240" w:lineRule="auto"/>
      </w:pPr>
      <w:r>
        <w:t>Prioridad: Alta</w:t>
      </w:r>
    </w:p>
    <w:p w14:paraId="6E61C5A4">
      <w:pPr>
        <w:spacing w:after="60" w:line="240" w:lineRule="auto"/>
      </w:pPr>
      <w:r>
        <w:t>Actor: Cliente</w:t>
      </w:r>
    </w:p>
    <w:p w14:paraId="37E81220">
      <w:pPr>
        <w:spacing w:before="120" w:after="100"/>
      </w:pPr>
      <w:r>
        <w:rPr>
          <w:b/>
          <w:sz w:val="24"/>
        </w:rPr>
        <w:t>Historia de usuario</w:t>
      </w:r>
    </w:p>
    <w:p w14:paraId="5D0C1EAE">
      <w:pPr>
        <w:spacing w:after="60" w:line="240" w:lineRule="auto"/>
      </w:pPr>
      <w:r>
        <w:t>Como cliente, quiero crear una cuenta, para poder realizar pedidos y consultar su información.</w:t>
      </w:r>
    </w:p>
    <w:p w14:paraId="3501D6DF">
      <w:pPr>
        <w:spacing w:before="120" w:after="100"/>
      </w:pPr>
      <w:r>
        <w:rPr>
          <w:b/>
          <w:sz w:val="24"/>
        </w:rPr>
        <w:t>Descripción</w:t>
      </w:r>
    </w:p>
    <w:p w14:paraId="229D04CD">
      <w:pPr>
        <w:spacing w:after="60" w:line="240" w:lineRule="auto"/>
      </w:pPr>
      <w:r>
        <w:t>El sistema permite a los clientes crear una cuenta mediante un formulario de registro. El sistema deberá validar la información, aplicar las reglas de negocio correspondientes y confirmar el resultado de la operación.</w:t>
      </w:r>
    </w:p>
    <w:p w14:paraId="7CCDF380">
      <w:pPr>
        <w:spacing w:before="120" w:after="100"/>
      </w:pPr>
      <w:r>
        <w:rPr>
          <w:b/>
          <w:sz w:val="24"/>
        </w:rPr>
        <w:t>Criterios de aceptación</w:t>
      </w:r>
    </w:p>
    <w:p w14:paraId="04037D33">
      <w:pPr>
        <w:spacing w:after="60" w:line="240" w:lineRule="auto"/>
      </w:pPr>
      <w:r>
        <w:t>CA-01 – Dado que el proceso está disponible, cuando se ejecute la acción «El cliente selecciona Registrarse.», entonces el sistema deberá procesarla y mostrar el resultado correspondiente.</w:t>
      </w:r>
    </w:p>
    <w:p w14:paraId="14E6BF35">
      <w:pPr>
        <w:spacing w:after="60" w:line="240" w:lineRule="auto"/>
      </w:pPr>
      <w:r>
        <w:t>CA-02 – Dado que el proceso está disponible, cuando se ejecute la acción «El sistema muestra el formulario.», entonces el sistema deberá procesarla y mostrar el resultado correspondiente.</w:t>
      </w:r>
    </w:p>
    <w:p w14:paraId="73421823">
      <w:pPr>
        <w:spacing w:after="60" w:line="240" w:lineRule="auto"/>
      </w:pPr>
      <w:r>
        <w:t>CA-03 – Dado que el proceso está disponible, cuando se ejecute la acción «El cliente diligencia sus datos.», entonces el sistema deberá procesarla y mostrar el resultado correspondiente.</w:t>
      </w:r>
    </w:p>
    <w:p w14:paraId="49A4E648">
      <w:pPr>
        <w:spacing w:after="60" w:line="240" w:lineRule="auto"/>
      </w:pPr>
      <w:r>
        <w:t>CA-04 – Dado que el proceso está disponible, cuando se ejecute la acción «El sistema valida campos obligatorios.», entonces el sistema deberá procesarla y mostrar el resultado correspondiente.</w:t>
      </w:r>
    </w:p>
    <w:p w14:paraId="562343D4">
      <w:pPr>
        <w:spacing w:after="60" w:line="240" w:lineRule="auto"/>
      </w:pPr>
      <w:r>
        <w:t>CA-05 – Dado que el proceso está disponible, cuando se ejecute la acción «El sistema verifica que no exista una cuenta duplicada.», entonces el sistema deberá procesarla y mostrar el resultado correspondiente.</w:t>
      </w:r>
    </w:p>
    <w:p w14:paraId="21EDF688">
      <w:pPr>
        <w:spacing w:after="60" w:line="240" w:lineRule="auto"/>
      </w:pPr>
      <w:r>
        <w:t>CA-06 – Dado que el proceso está disponible, cuando se ejecute la acción «El sistema registra la cuenta.», entonces el sistema deberá procesarla y mostrar el resultado correspondiente.</w:t>
      </w:r>
    </w:p>
    <w:p w14:paraId="41178311">
      <w:pPr>
        <w:spacing w:after="60" w:line="240" w:lineRule="auto"/>
      </w:pPr>
      <w:r>
        <w:t>CA-07 – Dado que el proceso está disponible, cuando se ejecute la acción «El sistema confirma el registro.», entonces el sistema deberá procesarla y mostrar el resultado correspondiente.</w:t>
      </w:r>
    </w:p>
    <w:p w14:paraId="3E0BFDD7">
      <w:pPr>
        <w:spacing w:after="60" w:line="240" w:lineRule="auto"/>
      </w:pPr>
      <w:r>
        <w:t>CA-08 – Campos incompletos: solicita completarlos.</w:t>
      </w:r>
    </w:p>
    <w:p w14:paraId="6D15F2B3">
      <w:pPr>
        <w:spacing w:after="60" w:line="240" w:lineRule="auto"/>
      </w:pPr>
      <w:r>
        <w:t>CA-09 – Correo o usuario duplicado: rechaza el registro.</w:t>
      </w:r>
    </w:p>
    <w:p w14:paraId="7E0CB5CF">
      <w:pPr>
        <w:spacing w:after="60" w:line="240" w:lineRule="auto"/>
      </w:pPr>
      <w:r>
        <w:t>CA-10 – Datos inválidos: solicita corregirlos.</w:t>
      </w:r>
    </w:p>
    <w:p w14:paraId="48A7BEE9"/>
    <w:p w14:paraId="6653BC18">
      <w:pPr>
        <w:spacing w:before="120" w:after="100"/>
      </w:pPr>
      <w:r>
        <w:rPr>
          <w:b/>
          <w:sz w:val="30"/>
        </w:rPr>
        <w:t>3. Reglas de negocio</w:t>
      </w:r>
    </w:p>
    <w:p w14:paraId="3563E18D">
      <w:pPr>
        <w:spacing w:after="60" w:line="240" w:lineRule="auto"/>
      </w:pPr>
      <w:r>
        <w:t>RN-01 – Cada cuenta debe asociarse a un usuario único.</w:t>
      </w:r>
    </w:p>
    <w:p w14:paraId="53D0A93A">
      <w:pPr>
        <w:spacing w:after="60" w:line="240" w:lineRule="auto"/>
      </w:pPr>
      <w:r>
        <w:t>RN-02 – Los datos obligatorios deben validarse antes de guardar.</w:t>
      </w:r>
    </w:p>
    <w:p w14:paraId="06F8E918">
      <w:pPr>
        <w:spacing w:after="60" w:line="240" w:lineRule="auto"/>
      </w:pPr>
      <w:r>
        <w:t>RN-03 – La contraseña debe manejarse de forma segura.</w:t>
      </w:r>
    </w:p>
    <w:p w14:paraId="1612FB17">
      <w:pPr>
        <w:spacing w:before="120" w:after="100"/>
      </w:pPr>
      <w:r>
        <w:rPr>
          <w:b/>
          <w:sz w:val="24"/>
        </w:rPr>
        <w:t>Flujo principal</w:t>
      </w:r>
    </w:p>
    <w:p w14:paraId="71374BC3">
      <w:pPr>
        <w:spacing w:after="60" w:line="240" w:lineRule="auto"/>
      </w:pPr>
      <w:r>
        <w:t>1. El cliente selecciona Registrarse.</w:t>
      </w:r>
    </w:p>
    <w:p w14:paraId="716270B2">
      <w:pPr>
        <w:spacing w:after="60" w:line="240" w:lineRule="auto"/>
      </w:pPr>
      <w:r>
        <w:t>2. El sistema muestra el formulario.</w:t>
      </w:r>
    </w:p>
    <w:p w14:paraId="688A5C6A">
      <w:pPr>
        <w:spacing w:after="60" w:line="240" w:lineRule="auto"/>
      </w:pPr>
      <w:r>
        <w:t>3. El cliente diligencia sus datos.</w:t>
      </w:r>
    </w:p>
    <w:p w14:paraId="1F08432C">
      <w:pPr>
        <w:spacing w:after="60" w:line="240" w:lineRule="auto"/>
      </w:pPr>
      <w:r>
        <w:t>4. El sistema valida campos obligatorios.</w:t>
      </w:r>
    </w:p>
    <w:p w14:paraId="1B05C1B5">
      <w:pPr>
        <w:spacing w:after="60" w:line="240" w:lineRule="auto"/>
      </w:pPr>
      <w:r>
        <w:t>5. El sistema verifica que no exista una cuenta duplicada.</w:t>
      </w:r>
    </w:p>
    <w:p w14:paraId="46E5049C">
      <w:pPr>
        <w:spacing w:after="60" w:line="240" w:lineRule="auto"/>
      </w:pPr>
      <w:r>
        <w:t>6. El sistema registra la cuenta.</w:t>
      </w:r>
    </w:p>
    <w:p w14:paraId="5AEEB5ED">
      <w:pPr>
        <w:spacing w:after="60" w:line="240" w:lineRule="auto"/>
      </w:pPr>
      <w:r>
        <w:t>7. El sistema confirma el registro.</w:t>
      </w:r>
    </w:p>
    <w:p w14:paraId="12C63C76">
      <w:r>
        <w:br w:type="page"/>
      </w:r>
    </w:p>
    <w:p w14:paraId="5A0A3BE7">
      <w:pPr>
        <w:spacing w:before="120" w:after="100"/>
      </w:pPr>
      <w:r>
        <w:rPr>
          <w:b/>
          <w:sz w:val="30"/>
        </w:rPr>
        <w:t>4. Diagrama de clases</w:t>
      </w:r>
    </w:p>
    <w:p w14:paraId="55A9003B">
      <w:pPr>
        <w:jc w:val="center"/>
      </w:pPr>
      <w:r>
        <w:drawing>
          <wp:inline distT="0" distB="0" distL="0" distR="0">
            <wp:extent cx="4937760" cy="18561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C62D">
      <w:pPr>
        <w:jc w:val="center"/>
      </w:pPr>
      <w:r>
        <w:rPr>
          <w:i/>
          <w:sz w:val="18"/>
        </w:rPr>
        <w:t>Figura 2. Diagrama de clases – RF03 Registrar cuenta de cliente</w:t>
      </w:r>
    </w:p>
    <w:p w14:paraId="34119805">
      <w:pPr>
        <w:spacing w:before="120" w:after="100"/>
      </w:pPr>
      <w:r>
        <w:rPr>
          <w:b/>
          <w:sz w:val="30"/>
        </w:rPr>
        <w:t>5. SKETCH (Boceto)</w:t>
      </w:r>
    </w:p>
    <w:p w14:paraId="2201D255">
      <w:pPr>
        <w:spacing w:after="60" w:line="240" w:lineRule="auto"/>
      </w:pPr>
      <w:r>
        <w:t>El boceto representa la pantalla que utilizará el cliente para realizar la función asociada al requisito RF03. Incluye los campos y controles principales necesarios para ejecutar la operación.</w:t>
      </w:r>
    </w:p>
    <w:p w14:paraId="3AEECA8A">
      <w:pPr>
        <w:jc w:val="center"/>
      </w:pPr>
      <w:r>
        <w:drawing>
          <wp:inline distT="0" distB="0" distL="0" distR="0">
            <wp:extent cx="5486400" cy="3566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EACB">
      <w:pPr>
        <w:jc w:val="center"/>
      </w:pPr>
      <w:r>
        <w:rPr>
          <w:i/>
          <w:sz w:val="18"/>
        </w:rPr>
        <w:t>Figura 3. Boceto – Registrar cuenta de cliente</w:t>
      </w:r>
    </w:p>
    <w:p w14:paraId="372865B5">
      <w:r>
        <w:br w:type="page"/>
      </w:r>
    </w:p>
    <w:p w14:paraId="23D2A341">
      <w:pPr>
        <w:spacing w:before="120" w:after="100"/>
      </w:pPr>
      <w:r>
        <w:rPr>
          <w:b/>
          <w:sz w:val="30"/>
        </w:rPr>
        <w:t>Requisito funcional</w:t>
      </w:r>
    </w:p>
    <w:p w14:paraId="62CDA790">
      <w:r>
        <w:rPr>
          <w:b/>
          <w:sz w:val="22"/>
        </w:rPr>
        <w:t xml:space="preserve">RF04 </w:t>
      </w:r>
      <w:r>
        <w:rPr>
          <w:sz w:val="22"/>
        </w:rPr>
        <w:t>El sistema deberá iniciar sesión como cliente.</w:t>
      </w:r>
    </w:p>
    <w:p w14:paraId="06A22CF0">
      <w:pPr>
        <w:spacing w:before="120" w:after="100"/>
      </w:pPr>
      <w:r>
        <w:rPr>
          <w:b/>
          <w:sz w:val="24"/>
        </w:rPr>
        <w:t>Caso de uso</w:t>
      </w:r>
    </w:p>
    <w:p w14:paraId="16A29CB3">
      <w:r>
        <w:rPr>
          <w:b/>
        </w:rPr>
        <w:t>CU-04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640"/>
      </w:tblGrid>
      <w:tr w14:paraId="7907A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77624AA0">
            <w:pPr>
              <w:spacing w:after="0" w:line="240" w:lineRule="auto"/>
            </w:pPr>
            <w:r>
              <w:rPr>
                <w:b/>
                <w:sz w:val="18"/>
              </w:rPr>
              <w:t>Código RF</w:t>
            </w:r>
          </w:p>
        </w:tc>
        <w:tc>
          <w:tcPr>
            <w:tcW w:w="8640" w:type="dxa"/>
            <w:vAlign w:val="center"/>
          </w:tcPr>
          <w:p w14:paraId="10D5E6E5">
            <w:pPr>
              <w:spacing w:after="0" w:line="240" w:lineRule="auto"/>
            </w:pPr>
            <w:r>
              <w:rPr>
                <w:sz w:val="18"/>
              </w:rPr>
              <w:t>RF04</w:t>
            </w:r>
          </w:p>
        </w:tc>
      </w:tr>
      <w:tr w14:paraId="25AF5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4DCE169">
            <w:pPr>
              <w:spacing w:after="0" w:line="240" w:lineRule="auto"/>
            </w:pPr>
            <w:r>
              <w:rPr>
                <w:b/>
                <w:sz w:val="18"/>
              </w:rPr>
              <w:t>Autor</w:t>
            </w:r>
          </w:p>
        </w:tc>
        <w:tc>
          <w:tcPr>
            <w:tcW w:w="8640" w:type="dxa"/>
            <w:vAlign w:val="center"/>
          </w:tcPr>
          <w:p w14:paraId="18C055FC">
            <w:pPr>
              <w:spacing w:after="0" w:line="240" w:lineRule="auto"/>
            </w:pPr>
            <w:r>
              <w:rPr>
                <w:sz w:val="18"/>
              </w:rPr>
              <w:t>Oscar Mauricio Peña</w:t>
            </w:r>
          </w:p>
        </w:tc>
      </w:tr>
      <w:tr w14:paraId="3D5D1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531E4C5C">
            <w:pPr>
              <w:spacing w:after="0" w:line="240" w:lineRule="auto"/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w="8640" w:type="dxa"/>
            <w:vAlign w:val="center"/>
          </w:tcPr>
          <w:p w14:paraId="4C6442A2">
            <w:pPr>
              <w:spacing w:after="0" w:line="240" w:lineRule="auto"/>
            </w:pPr>
            <w:r>
              <w:rPr>
                <w:sz w:val="18"/>
              </w:rPr>
              <w:t>CU-04 Autenticación del cliente</w:t>
            </w:r>
          </w:p>
        </w:tc>
      </w:tr>
      <w:tr w14:paraId="4FC5C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79C4C8F">
            <w:pPr>
              <w:spacing w:after="0" w:line="240" w:lineRule="auto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8640" w:type="dxa"/>
            <w:vAlign w:val="center"/>
          </w:tcPr>
          <w:p w14:paraId="0231E90A">
            <w:pPr>
              <w:spacing w:after="0" w:line="240" w:lineRule="auto"/>
            </w:pPr>
            <w:r>
              <w:rPr>
                <w:sz w:val="18"/>
              </w:rPr>
              <w:t>(RF04) El sistema permite a los clientes acceder a su cuenta por medio de usuario y contraseña.</w:t>
            </w:r>
          </w:p>
        </w:tc>
      </w:tr>
      <w:tr w14:paraId="1F62E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71237CD2">
            <w:pPr>
              <w:spacing w:after="0" w:line="240" w:lineRule="auto"/>
            </w:pPr>
            <w:r>
              <w:rPr>
                <w:b/>
                <w:sz w:val="18"/>
              </w:rPr>
              <w:t>Actores</w:t>
            </w:r>
          </w:p>
        </w:tc>
        <w:tc>
          <w:tcPr>
            <w:tcW w:w="8640" w:type="dxa"/>
            <w:vAlign w:val="center"/>
          </w:tcPr>
          <w:p w14:paraId="797883BD">
            <w:pPr>
              <w:spacing w:after="0" w:line="240" w:lineRule="auto"/>
            </w:pPr>
            <w:r>
              <w:rPr>
                <w:sz w:val="18"/>
              </w:rPr>
              <w:t>Cliente</w:t>
            </w:r>
          </w:p>
        </w:tc>
      </w:tr>
      <w:tr w14:paraId="17117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08A56D8">
            <w:pPr>
              <w:spacing w:after="0" w:line="240" w:lineRule="auto"/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8640" w:type="dxa"/>
            <w:vAlign w:val="center"/>
          </w:tcPr>
          <w:p w14:paraId="463269CB">
            <w:pPr>
              <w:spacing w:after="0" w:line="240" w:lineRule="auto"/>
            </w:pPr>
            <w:r>
              <w:rPr>
                <w:sz w:val="18"/>
              </w:rPr>
              <w:t>1. El cliente debe estar registrado.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La cuenta debe estar habilitada.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El sistema y la base de datos deben estar disponibles.</w:t>
            </w:r>
          </w:p>
        </w:tc>
      </w:tr>
      <w:tr w14:paraId="160B9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14CDB02A">
            <w:pPr>
              <w:spacing w:after="0" w:line="240" w:lineRule="auto"/>
            </w:pPr>
            <w:r>
              <w:rPr>
                <w:b/>
                <w:sz w:val="18"/>
              </w:rPr>
              <w:t>Secuencia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Normal</w:t>
            </w:r>
          </w:p>
        </w:tc>
        <w:tc>
          <w:tcPr>
            <w:tcW w:w="8640" w:type="dxa"/>
          </w:tcPr>
          <w:p w14:paraId="31EBF148">
            <w:pPr>
              <w:spacing w:after="0" w:line="240" w:lineRule="auto"/>
            </w:pPr>
          </w:p>
          <w:tbl>
            <w:tblPr>
              <w:tblStyle w:val="3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40"/>
              <w:gridCol w:w="4274"/>
            </w:tblGrid>
            <w:tr w14:paraId="27626C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shd w:val="clear" w:color="auto" w:fill="B7DEE8"/>
                  <w:vAlign w:val="center"/>
                </w:tcPr>
                <w:p w14:paraId="43942F92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Paso</w:t>
                  </w:r>
                </w:p>
              </w:tc>
              <w:tc>
                <w:tcPr>
                  <w:tcW w:w="5256" w:type="dxa"/>
                  <w:shd w:val="clear" w:color="auto" w:fill="B7DEE8"/>
                  <w:vAlign w:val="center"/>
                </w:tcPr>
                <w:p w14:paraId="26F1DAC5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Acción</w:t>
                  </w:r>
                </w:p>
              </w:tc>
            </w:tr>
            <w:tr w14:paraId="6E439D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05DC74BB">
                  <w:pPr>
                    <w:spacing w:after="0" w:line="240" w:lineRule="auto"/>
                  </w:pPr>
                  <w:r>
                    <w:rPr>
                      <w:sz w:val="16"/>
                    </w:rPr>
                    <w:t>1</w:t>
                  </w:r>
                </w:p>
              </w:tc>
              <w:tc>
                <w:tcPr>
                  <w:tcW w:w="5256" w:type="dxa"/>
                  <w:vAlign w:val="center"/>
                </w:tcPr>
                <w:p w14:paraId="7576EBDE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cliente accede al inicio de sesión.</w:t>
                  </w:r>
                </w:p>
              </w:tc>
            </w:tr>
            <w:tr w14:paraId="009FF8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330BBE4A">
                  <w:pPr>
                    <w:spacing w:after="0" w:line="240" w:lineRule="auto"/>
                  </w:pPr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w="5256" w:type="dxa"/>
                  <w:vAlign w:val="center"/>
                </w:tcPr>
                <w:p w14:paraId="648FEDBB">
                  <w:pPr>
                    <w:spacing w:after="0" w:line="240" w:lineRule="auto"/>
                  </w:pPr>
                  <w:r>
                    <w:rPr>
                      <w:sz w:val="16"/>
                    </w:rPr>
                    <w:t>Ingresa usuario y contraseña.</w:t>
                  </w:r>
                </w:p>
              </w:tc>
            </w:tr>
            <w:tr w14:paraId="165C41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1409364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3</w:t>
                  </w:r>
                </w:p>
              </w:tc>
              <w:tc>
                <w:tcPr>
                  <w:tcW w:w="5256" w:type="dxa"/>
                  <w:vAlign w:val="center"/>
                </w:tcPr>
                <w:p w14:paraId="4072FCE2">
                  <w:pPr>
                    <w:spacing w:after="0" w:line="240" w:lineRule="auto"/>
                  </w:pPr>
                  <w:r>
                    <w:rPr>
                      <w:sz w:val="16"/>
                    </w:rPr>
                    <w:t>Selecciona Iniciar sesión.</w:t>
                  </w:r>
                </w:p>
              </w:tc>
            </w:tr>
            <w:tr w14:paraId="466EBE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6C5B19AF">
                  <w:pPr>
                    <w:spacing w:after="0" w:line="240" w:lineRule="auto"/>
                  </w:pPr>
                  <w:r>
                    <w:rPr>
                      <w:sz w:val="16"/>
                    </w:rPr>
                    <w:t>4</w:t>
                  </w:r>
                </w:p>
              </w:tc>
              <w:tc>
                <w:tcPr>
                  <w:tcW w:w="5256" w:type="dxa"/>
                  <w:vAlign w:val="center"/>
                </w:tcPr>
                <w:p w14:paraId="7DF54BED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valida los campos.</w:t>
                  </w:r>
                </w:p>
              </w:tc>
            </w:tr>
            <w:tr w14:paraId="025E72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21A07A39">
                  <w:pPr>
                    <w:spacing w:after="0" w:line="240" w:lineRule="auto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w="5256" w:type="dxa"/>
                  <w:vAlign w:val="center"/>
                </w:tcPr>
                <w:p w14:paraId="247D9F8C">
                  <w:pPr>
                    <w:spacing w:after="0" w:line="240" w:lineRule="auto"/>
                  </w:pPr>
                  <w:r>
                    <w:rPr>
                      <w:sz w:val="16"/>
                    </w:rPr>
                    <w:t>Consulta las credenciales.</w:t>
                  </w:r>
                </w:p>
              </w:tc>
            </w:tr>
            <w:tr w14:paraId="44067B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7C51405C">
                  <w:pPr>
                    <w:spacing w:after="0" w:line="240" w:lineRule="auto"/>
                  </w:pPr>
                  <w:r>
                    <w:rPr>
                      <w:sz w:val="16"/>
                    </w:rPr>
                    <w:t>6</w:t>
                  </w:r>
                </w:p>
              </w:tc>
              <w:tc>
                <w:tcPr>
                  <w:tcW w:w="5256" w:type="dxa"/>
                  <w:vAlign w:val="center"/>
                </w:tcPr>
                <w:p w14:paraId="541EFE16">
                  <w:pPr>
                    <w:spacing w:after="0" w:line="240" w:lineRule="auto"/>
                  </w:pPr>
                  <w:r>
                    <w:rPr>
                      <w:sz w:val="16"/>
                    </w:rPr>
                    <w:t>Verifica el estado de la cuenta.</w:t>
                  </w:r>
                </w:p>
              </w:tc>
            </w:tr>
            <w:tr w14:paraId="464D29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47C500A2">
                  <w:pPr>
                    <w:spacing w:after="0" w:line="240" w:lineRule="auto"/>
                  </w:pPr>
                  <w:r>
                    <w:rPr>
                      <w:sz w:val="16"/>
                    </w:rPr>
                    <w:t>7</w:t>
                  </w:r>
                </w:p>
              </w:tc>
              <w:tc>
                <w:tcPr>
                  <w:tcW w:w="5256" w:type="dxa"/>
                  <w:vAlign w:val="center"/>
                </w:tcPr>
                <w:p w14:paraId="6BB628EE">
                  <w:pPr>
                    <w:spacing w:after="0" w:line="240" w:lineRule="auto"/>
                  </w:pPr>
                  <w:r>
                    <w:rPr>
                      <w:sz w:val="16"/>
                    </w:rPr>
                    <w:t>Crea la sesión.</w:t>
                  </w:r>
                </w:p>
              </w:tc>
            </w:tr>
            <w:tr w14:paraId="36E8C0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194764D2">
                  <w:pPr>
                    <w:spacing w:after="0" w:line="240" w:lineRule="auto"/>
                  </w:pPr>
                  <w:r>
                    <w:rPr>
                      <w:sz w:val="16"/>
                    </w:rPr>
                    <w:t>8</w:t>
                  </w:r>
                </w:p>
              </w:tc>
              <w:tc>
                <w:tcPr>
                  <w:tcW w:w="5256" w:type="dxa"/>
                  <w:vAlign w:val="center"/>
                </w:tcPr>
                <w:p w14:paraId="62F39D5C">
                  <w:pPr>
                    <w:spacing w:after="0" w:line="240" w:lineRule="auto"/>
                  </w:pPr>
                  <w:r>
                    <w:rPr>
                      <w:sz w:val="16"/>
                    </w:rPr>
                    <w:t>Muestra el panel del cliente.</w:t>
                  </w:r>
                </w:p>
              </w:tc>
            </w:tr>
          </w:tbl>
          <w:p w14:paraId="1A38F494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</w:tc>
      </w:tr>
      <w:tr w14:paraId="27423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5633C877">
            <w:pPr>
              <w:spacing w:after="0" w:line="240" w:lineRule="auto"/>
            </w:pPr>
            <w:r>
              <w:rPr>
                <w:b/>
                <w:sz w:val="18"/>
              </w:rPr>
              <w:t>Post Condición</w:t>
            </w:r>
          </w:p>
        </w:tc>
        <w:tc>
          <w:tcPr>
            <w:tcW w:w="8640" w:type="dxa"/>
            <w:vAlign w:val="center"/>
          </w:tcPr>
          <w:p w14:paraId="1B9E6981">
            <w:pPr>
              <w:spacing w:after="0" w:line="240" w:lineRule="auto"/>
            </w:pPr>
            <w:r>
              <w:rPr>
                <w:sz w:val="16"/>
              </w:rPr>
              <w:t>Si la operación se ejecuta correctamente: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La operación queda registrada o aplicada.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sistema refleja el resultado.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actor puede continuar con las funciones autorizadas.</w:t>
            </w:r>
          </w:p>
        </w:tc>
      </w:tr>
      <w:tr w14:paraId="5B709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386F51C">
            <w:pPr>
              <w:spacing w:after="0" w:line="240" w:lineRule="auto"/>
            </w:pPr>
            <w:r>
              <w:rPr>
                <w:b/>
                <w:sz w:val="18"/>
              </w:rPr>
              <w:t>Alternativa</w:t>
            </w:r>
          </w:p>
        </w:tc>
        <w:tc>
          <w:tcPr>
            <w:tcW w:w="8640" w:type="dxa"/>
            <w:vAlign w:val="center"/>
          </w:tcPr>
          <w:p w14:paraId="5B7610D5">
            <w:pPr>
              <w:spacing w:after="0" w:line="240" w:lineRule="auto"/>
            </w:pPr>
            <w:r>
              <w:rPr>
                <w:sz w:val="16"/>
              </w:rPr>
              <w:t>A1. Campos incompletos: solicita completar.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A2. Credenciales incorrectas: rechaza acceso.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A3. Cuenta bloqueada o inactiva: informa y no permite ingresar.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A4. Error de conexión: informa la falla.</w:t>
            </w:r>
          </w:p>
        </w:tc>
      </w:tr>
    </w:tbl>
    <w:p w14:paraId="096413A8"/>
    <w:p w14:paraId="5F52CF00">
      <w:pPr>
        <w:spacing w:before="120" w:after="100"/>
      </w:pPr>
      <w:r>
        <w:rPr>
          <w:b/>
          <w:sz w:val="30"/>
        </w:rPr>
        <w:t>1.1 Diagrama caso de uso CU-04</w:t>
      </w:r>
    </w:p>
    <w:p w14:paraId="06DC0AF8">
      <w:pPr>
        <w:jc w:val="center"/>
      </w:pPr>
      <w:r>
        <w:drawing>
          <wp:inline distT="0" distB="0" distL="0" distR="0">
            <wp:extent cx="4772025" cy="36264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8406" cy="363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8903">
      <w:pPr>
        <w:jc w:val="center"/>
      </w:pPr>
      <w:r>
        <w:rPr>
          <w:i/>
          <w:sz w:val="18"/>
        </w:rPr>
        <w:t>Figura 1. Diagrama de caso de uso CU-04 – Autenticación del cliente</w:t>
      </w:r>
    </w:p>
    <w:p w14:paraId="39429EBB">
      <w:pPr>
        <w:spacing w:before="120" w:after="100"/>
      </w:pPr>
      <w:r>
        <w:rPr>
          <w:b/>
          <w:sz w:val="30"/>
        </w:rPr>
        <w:t>2. Historia de Usuario – RF04 – Iniciar sesión como cliente</w:t>
      </w:r>
    </w:p>
    <w:p w14:paraId="4BD04300">
      <w:pPr>
        <w:spacing w:after="60" w:line="240" w:lineRule="auto"/>
      </w:pPr>
      <w:r>
        <w:t>ID: HU-04</w:t>
      </w:r>
    </w:p>
    <w:p w14:paraId="0FA73364">
      <w:pPr>
        <w:spacing w:after="60" w:line="240" w:lineRule="auto"/>
      </w:pPr>
      <w:r>
        <w:t>Requisito funcional: RF04</w:t>
      </w:r>
    </w:p>
    <w:p w14:paraId="1C6B3562">
      <w:pPr>
        <w:spacing w:after="60" w:line="240" w:lineRule="auto"/>
      </w:pPr>
      <w:r>
        <w:t>Nombre: Iniciar sesión como cliente</w:t>
      </w:r>
    </w:p>
    <w:p w14:paraId="57EBB0F7">
      <w:pPr>
        <w:spacing w:after="60" w:line="240" w:lineRule="auto"/>
      </w:pPr>
      <w:r>
        <w:t>Módulo: Clientes</w:t>
      </w:r>
    </w:p>
    <w:p w14:paraId="07F0CEB2">
      <w:pPr>
        <w:spacing w:after="60" w:line="240" w:lineRule="auto"/>
      </w:pPr>
      <w:r>
        <w:t>Prioridad: Alta</w:t>
      </w:r>
    </w:p>
    <w:p w14:paraId="3C3649C6">
      <w:pPr>
        <w:spacing w:after="60" w:line="240" w:lineRule="auto"/>
      </w:pPr>
      <w:r>
        <w:t>Actor: Cliente</w:t>
      </w:r>
    </w:p>
    <w:p w14:paraId="09B8F2DF">
      <w:pPr>
        <w:spacing w:before="120" w:after="100"/>
      </w:pPr>
      <w:r>
        <w:rPr>
          <w:b/>
          <w:sz w:val="24"/>
        </w:rPr>
        <w:t>Historia de usuario</w:t>
      </w:r>
    </w:p>
    <w:p w14:paraId="174A027F">
      <w:pPr>
        <w:spacing w:after="60" w:line="240" w:lineRule="auto"/>
      </w:pPr>
      <w:r>
        <w:t>Como cliente registrado, quiero iniciar sesión con mis credenciales, para acceder de forma segura a mis funcionalidades.</w:t>
      </w:r>
    </w:p>
    <w:p w14:paraId="0D4E7F6E">
      <w:pPr>
        <w:spacing w:before="120" w:after="100"/>
      </w:pPr>
      <w:r>
        <w:rPr>
          <w:b/>
          <w:sz w:val="24"/>
        </w:rPr>
        <w:t>Descripción</w:t>
      </w:r>
    </w:p>
    <w:p w14:paraId="177B68C5">
      <w:pPr>
        <w:spacing w:after="60" w:line="240" w:lineRule="auto"/>
      </w:pPr>
      <w:r>
        <w:t>El sistema permite a los clientes acceder a su cuenta por medio de usuario y contraseña. El sistema deberá validar la información, aplicar las reglas de negocio correspondientes y confirmar el resultado de la operación.</w:t>
      </w:r>
    </w:p>
    <w:p w14:paraId="746EFDD1">
      <w:pPr>
        <w:spacing w:before="120" w:after="100"/>
      </w:pPr>
      <w:r>
        <w:rPr>
          <w:b/>
          <w:sz w:val="24"/>
        </w:rPr>
        <w:t>Criterios de aceptación</w:t>
      </w:r>
    </w:p>
    <w:p w14:paraId="610C3A3A">
      <w:pPr>
        <w:spacing w:after="60" w:line="240" w:lineRule="auto"/>
      </w:pPr>
      <w:r>
        <w:t>CA-01 – Dado que el proceso está disponible, cuando se ejecute la acción «El cliente accede al inicio de sesión.», entonces el sistema deberá procesarla y mostrar el resultado correspondiente.</w:t>
      </w:r>
    </w:p>
    <w:p w14:paraId="2D22B44A">
      <w:pPr>
        <w:spacing w:after="60" w:line="240" w:lineRule="auto"/>
      </w:pPr>
      <w:r>
        <w:t>CA-02 – Dado que el proceso está disponible, cuando se ejecute la acción «Ingresa usuario y contraseña.», entonces el sistema deberá procesarla y mostrar el resultado correspondiente.</w:t>
      </w:r>
    </w:p>
    <w:p w14:paraId="276B3FF8">
      <w:pPr>
        <w:spacing w:after="60" w:line="240" w:lineRule="auto"/>
      </w:pPr>
      <w:r>
        <w:t>CA-03 – Dado que el proceso está disponible, cuando se ejecute la acción «Selecciona Iniciar sesión.», entonces el sistema deberá procesarla y mostrar el resultado correspondiente.</w:t>
      </w:r>
    </w:p>
    <w:p w14:paraId="5881D2B3">
      <w:pPr>
        <w:spacing w:after="60" w:line="240" w:lineRule="auto"/>
      </w:pPr>
      <w:r>
        <w:t>CA-04 – Dado que el proceso está disponible, cuando se ejecute la acción «El sistema valida los campos.», entonces el sistema deberá procesarla y mostrar el resultado correspondiente.</w:t>
      </w:r>
    </w:p>
    <w:p w14:paraId="077D136B">
      <w:pPr>
        <w:spacing w:after="60" w:line="240" w:lineRule="auto"/>
      </w:pPr>
      <w:r>
        <w:t>CA-05 – Dado que el proceso está disponible, cuando se ejecute la acción «Consulta las credenciales.», entonces el sistema deberá procesarla y mostrar el resultado correspondiente.</w:t>
      </w:r>
    </w:p>
    <w:p w14:paraId="645EA30C">
      <w:pPr>
        <w:spacing w:after="60" w:line="240" w:lineRule="auto"/>
      </w:pPr>
      <w:r>
        <w:t>CA-06 – Dado que el proceso está disponible, cuando se ejecute la acción «Verifica el estado de la cuenta.», entonces el sistema deberá procesarla y mostrar el resultado correspondiente.</w:t>
      </w:r>
    </w:p>
    <w:p w14:paraId="1DA1DF86">
      <w:pPr>
        <w:spacing w:after="60" w:line="240" w:lineRule="auto"/>
      </w:pPr>
      <w:r>
        <w:t>CA-07 – Dado que el proceso está disponible, cuando se ejecute la acción «Crea la sesión.», entonces el sistema deberá procesarla y mostrar el resultado correspondiente.</w:t>
      </w:r>
    </w:p>
    <w:p w14:paraId="6608DB30">
      <w:pPr>
        <w:spacing w:after="60" w:line="240" w:lineRule="auto"/>
      </w:pPr>
      <w:r>
        <w:t>CA-08 – Campos incompletos: solicita completar.</w:t>
      </w:r>
    </w:p>
    <w:p w14:paraId="7CCDB386">
      <w:pPr>
        <w:spacing w:after="60" w:line="240" w:lineRule="auto"/>
      </w:pPr>
      <w:r>
        <w:t>CA-09 – Credenciales incorrectas: rechaza acceso.</w:t>
      </w:r>
    </w:p>
    <w:p w14:paraId="7A6D1BE1">
      <w:pPr>
        <w:spacing w:after="60" w:line="240" w:lineRule="auto"/>
      </w:pPr>
      <w:r>
        <w:t>CA-10 – Cuenta bloqueada o inactiva: informa y no permite ingresar.</w:t>
      </w:r>
    </w:p>
    <w:p w14:paraId="46D37ED9"/>
    <w:p w14:paraId="3AB62B44">
      <w:pPr>
        <w:spacing w:before="120" w:after="100"/>
      </w:pPr>
      <w:r>
        <w:rPr>
          <w:b/>
          <w:sz w:val="30"/>
        </w:rPr>
        <w:t>3. Reglas de negocio</w:t>
      </w:r>
    </w:p>
    <w:p w14:paraId="79A6A0C6">
      <w:pPr>
        <w:spacing w:after="60" w:line="240" w:lineRule="auto"/>
      </w:pPr>
      <w:r>
        <w:t>RN-01 – Solo cuentas registradas pueden iniciar sesión.</w:t>
      </w:r>
    </w:p>
    <w:p w14:paraId="0872BA4E">
      <w:pPr>
        <w:spacing w:after="60" w:line="240" w:lineRule="auto"/>
      </w:pPr>
      <w:r>
        <w:t>RN-02 – Las credenciales deben validarse antes del acceso.</w:t>
      </w:r>
    </w:p>
    <w:p w14:paraId="3461E4E1">
      <w:pPr>
        <w:spacing w:after="60" w:line="240" w:lineRule="auto"/>
      </w:pPr>
      <w:r>
        <w:t>RN-03 – La contraseña no debe mostrarse en texto visible.</w:t>
      </w:r>
    </w:p>
    <w:p w14:paraId="2A965B77">
      <w:pPr>
        <w:spacing w:after="60" w:line="240" w:lineRule="auto"/>
      </w:pPr>
      <w:r>
        <w:t>RN-04 – La sesión debe asociarse al cliente autenticado.</w:t>
      </w:r>
    </w:p>
    <w:p w14:paraId="653FA1E5">
      <w:pPr>
        <w:spacing w:before="120" w:after="100"/>
      </w:pPr>
      <w:r>
        <w:rPr>
          <w:b/>
          <w:sz w:val="24"/>
        </w:rPr>
        <w:t>Flujo principal</w:t>
      </w:r>
    </w:p>
    <w:p w14:paraId="5532BAD6">
      <w:pPr>
        <w:spacing w:after="60" w:line="240" w:lineRule="auto"/>
      </w:pPr>
      <w:r>
        <w:t>1. El cliente accede al inicio de sesión.</w:t>
      </w:r>
    </w:p>
    <w:p w14:paraId="16368C1F">
      <w:pPr>
        <w:spacing w:after="60" w:line="240" w:lineRule="auto"/>
      </w:pPr>
      <w:r>
        <w:t>2. Ingresa usuario y contraseña.</w:t>
      </w:r>
    </w:p>
    <w:p w14:paraId="45AA35B6">
      <w:pPr>
        <w:spacing w:after="60" w:line="240" w:lineRule="auto"/>
      </w:pPr>
      <w:r>
        <w:t>3. Selecciona Iniciar sesión.</w:t>
      </w:r>
    </w:p>
    <w:p w14:paraId="2DDB66A7">
      <w:pPr>
        <w:spacing w:after="60" w:line="240" w:lineRule="auto"/>
      </w:pPr>
      <w:r>
        <w:t>4. El sistema valida los campos.</w:t>
      </w:r>
    </w:p>
    <w:p w14:paraId="54FDDED9">
      <w:pPr>
        <w:spacing w:after="60" w:line="240" w:lineRule="auto"/>
      </w:pPr>
      <w:r>
        <w:t>5. Consulta las credenciales.</w:t>
      </w:r>
    </w:p>
    <w:p w14:paraId="2A5AFDEE">
      <w:pPr>
        <w:spacing w:after="60" w:line="240" w:lineRule="auto"/>
      </w:pPr>
      <w:r>
        <w:t>6. Verifica el estado de la cuenta.</w:t>
      </w:r>
    </w:p>
    <w:p w14:paraId="7FCC57CB">
      <w:pPr>
        <w:spacing w:after="60" w:line="240" w:lineRule="auto"/>
      </w:pPr>
      <w:r>
        <w:t>7. Crea la sesión.</w:t>
      </w:r>
    </w:p>
    <w:p w14:paraId="5D50F9C2">
      <w:pPr>
        <w:spacing w:after="60" w:line="240" w:lineRule="auto"/>
      </w:pPr>
      <w:r>
        <w:t>8. Muestra el panel del cliente.</w:t>
      </w:r>
    </w:p>
    <w:p w14:paraId="068A80CA"/>
    <w:p w14:paraId="0A7B7BC9">
      <w:pPr>
        <w:spacing w:before="120" w:after="100"/>
      </w:pPr>
      <w:r>
        <w:rPr>
          <w:b/>
          <w:sz w:val="30"/>
        </w:rPr>
        <w:t>4. Diagrama de clases</w:t>
      </w:r>
    </w:p>
    <w:p w14:paraId="3E487C8D">
      <w:pPr>
        <w:jc w:val="center"/>
      </w:pPr>
      <w:r>
        <w:drawing>
          <wp:inline distT="0" distB="0" distL="0" distR="0">
            <wp:extent cx="4937760" cy="18561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FF57">
      <w:pPr>
        <w:jc w:val="center"/>
      </w:pPr>
      <w:r>
        <w:rPr>
          <w:i/>
          <w:sz w:val="18"/>
        </w:rPr>
        <w:t>Figura 2. Diagrama de clases – RF04 Iniciar sesión como cliente</w:t>
      </w:r>
    </w:p>
    <w:p w14:paraId="6EF6AFCD">
      <w:pPr>
        <w:spacing w:before="120" w:after="100"/>
      </w:pPr>
      <w:r>
        <w:rPr>
          <w:b/>
          <w:sz w:val="30"/>
        </w:rPr>
        <w:t>5. SKETCH (Boceto)</w:t>
      </w:r>
    </w:p>
    <w:p w14:paraId="08C34DC7">
      <w:pPr>
        <w:spacing w:after="60" w:line="240" w:lineRule="auto"/>
      </w:pPr>
      <w:r>
        <w:t>El boceto representa la pantalla que utilizará el cliente para realizar la función asociada al requisito RF04. Incluye los campos y controles principales necesarios para ejecutar la operación.</w:t>
      </w:r>
    </w:p>
    <w:p w14:paraId="478B79F9">
      <w:pPr>
        <w:jc w:val="center"/>
      </w:pPr>
      <w:r>
        <w:drawing>
          <wp:inline distT="0" distB="0" distL="0" distR="0">
            <wp:extent cx="5486400" cy="35661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2584">
      <w:pPr>
        <w:jc w:val="center"/>
      </w:pPr>
      <w:r>
        <w:rPr>
          <w:i/>
          <w:sz w:val="18"/>
        </w:rPr>
        <w:t>Figura 3. Boceto – Iniciar sesión como cliente</w:t>
      </w:r>
    </w:p>
    <w:p w14:paraId="5B530D8C">
      <w:r>
        <w:br w:type="page"/>
      </w:r>
    </w:p>
    <w:p w14:paraId="1C3B9079">
      <w:pPr>
        <w:spacing w:before="120" w:after="100"/>
      </w:pPr>
      <w:r>
        <w:rPr>
          <w:b/>
          <w:sz w:val="30"/>
        </w:rPr>
        <w:t>Requisito funcional</w:t>
      </w:r>
    </w:p>
    <w:p w14:paraId="342238EA">
      <w:r>
        <w:rPr>
          <w:b/>
          <w:sz w:val="22"/>
        </w:rPr>
        <w:t xml:space="preserve">RF05 </w:t>
      </w:r>
      <w:r>
        <w:rPr>
          <w:sz w:val="22"/>
        </w:rPr>
        <w:t>El sistema deberá generar pedido.</w:t>
      </w:r>
    </w:p>
    <w:p w14:paraId="1FEE4360">
      <w:pPr>
        <w:spacing w:before="120" w:after="100"/>
      </w:pPr>
      <w:r>
        <w:rPr>
          <w:b/>
          <w:sz w:val="24"/>
        </w:rPr>
        <w:t>Caso de uso</w:t>
      </w:r>
    </w:p>
    <w:p w14:paraId="129B6F9A">
      <w:r>
        <w:rPr>
          <w:b/>
        </w:rPr>
        <w:t>CU-05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640"/>
      </w:tblGrid>
      <w:tr w14:paraId="5CC41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7015237C">
            <w:pPr>
              <w:spacing w:after="0" w:line="240" w:lineRule="auto"/>
            </w:pPr>
            <w:r>
              <w:rPr>
                <w:b/>
                <w:sz w:val="18"/>
              </w:rPr>
              <w:t>Código RF</w:t>
            </w:r>
          </w:p>
        </w:tc>
        <w:tc>
          <w:tcPr>
            <w:tcW w:w="8640" w:type="dxa"/>
            <w:vAlign w:val="center"/>
          </w:tcPr>
          <w:p w14:paraId="75FF4341">
            <w:pPr>
              <w:spacing w:after="0" w:line="240" w:lineRule="auto"/>
            </w:pPr>
            <w:r>
              <w:rPr>
                <w:sz w:val="18"/>
              </w:rPr>
              <w:t>RF05</w:t>
            </w:r>
          </w:p>
        </w:tc>
      </w:tr>
      <w:tr w14:paraId="2B9D1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953E830">
            <w:pPr>
              <w:spacing w:after="0" w:line="240" w:lineRule="auto"/>
            </w:pPr>
            <w:r>
              <w:rPr>
                <w:b/>
                <w:sz w:val="18"/>
              </w:rPr>
              <w:t>Autor</w:t>
            </w:r>
          </w:p>
        </w:tc>
        <w:tc>
          <w:tcPr>
            <w:tcW w:w="8640" w:type="dxa"/>
            <w:vAlign w:val="center"/>
          </w:tcPr>
          <w:p w14:paraId="52FF6A47">
            <w:pPr>
              <w:spacing w:after="0" w:line="240" w:lineRule="auto"/>
            </w:pPr>
            <w:r>
              <w:rPr>
                <w:sz w:val="18"/>
              </w:rPr>
              <w:t>Oscar Mauricio Peña</w:t>
            </w:r>
          </w:p>
        </w:tc>
      </w:tr>
      <w:tr w14:paraId="448B2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4432570E">
            <w:pPr>
              <w:spacing w:after="0" w:line="240" w:lineRule="auto"/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w="8640" w:type="dxa"/>
            <w:vAlign w:val="center"/>
          </w:tcPr>
          <w:p w14:paraId="5A42823C">
            <w:pPr>
              <w:spacing w:after="0" w:line="240" w:lineRule="auto"/>
            </w:pPr>
            <w:r>
              <w:rPr>
                <w:sz w:val="18"/>
              </w:rPr>
              <w:t>CU-05 Generación de pedido</w:t>
            </w:r>
          </w:p>
        </w:tc>
      </w:tr>
      <w:tr w14:paraId="79E14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28C86E04">
            <w:pPr>
              <w:spacing w:after="0" w:line="240" w:lineRule="auto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8640" w:type="dxa"/>
            <w:vAlign w:val="center"/>
          </w:tcPr>
          <w:p w14:paraId="2C314999">
            <w:pPr>
              <w:spacing w:after="0" w:line="240" w:lineRule="auto"/>
            </w:pPr>
            <w:r>
              <w:rPr>
                <w:sz w:val="18"/>
              </w:rPr>
              <w:t>(RF05) El sistema permite a los clientes seleccionar productos y generar pedidos.</w:t>
            </w:r>
          </w:p>
        </w:tc>
      </w:tr>
      <w:tr w14:paraId="792A5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52F8A002">
            <w:pPr>
              <w:spacing w:after="0" w:line="240" w:lineRule="auto"/>
            </w:pPr>
            <w:r>
              <w:rPr>
                <w:b/>
                <w:sz w:val="18"/>
              </w:rPr>
              <w:t>Actores</w:t>
            </w:r>
          </w:p>
        </w:tc>
        <w:tc>
          <w:tcPr>
            <w:tcW w:w="8640" w:type="dxa"/>
            <w:vAlign w:val="center"/>
          </w:tcPr>
          <w:p w14:paraId="271F5C72">
            <w:pPr>
              <w:spacing w:after="0" w:line="240" w:lineRule="auto"/>
            </w:pPr>
            <w:r>
              <w:rPr>
                <w:sz w:val="18"/>
              </w:rPr>
              <w:t>Cliente</w:t>
            </w:r>
          </w:p>
        </w:tc>
      </w:tr>
      <w:tr w14:paraId="6859C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7FBC9CB">
            <w:pPr>
              <w:spacing w:after="0" w:line="240" w:lineRule="auto"/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8640" w:type="dxa"/>
            <w:vAlign w:val="center"/>
          </w:tcPr>
          <w:p w14:paraId="41795FB7">
            <w:pPr>
              <w:spacing w:after="0" w:line="240" w:lineRule="auto"/>
            </w:pPr>
            <w:r>
              <w:rPr>
                <w:sz w:val="18"/>
              </w:rPr>
              <w:t>1. El cliente debe estar autenticado o identificado según las reglas del sistema.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Debe existir disponibilidad de productos.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Los productos seleccionados deben estar activos.</w:t>
            </w:r>
          </w:p>
        </w:tc>
      </w:tr>
      <w:tr w14:paraId="4D95D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579B7FD0">
            <w:pPr>
              <w:spacing w:after="0" w:line="240" w:lineRule="auto"/>
            </w:pPr>
            <w:r>
              <w:rPr>
                <w:b/>
                <w:sz w:val="18"/>
              </w:rPr>
              <w:t>Secuencia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Normal</w:t>
            </w:r>
          </w:p>
        </w:tc>
        <w:tc>
          <w:tcPr>
            <w:tcW w:w="8640" w:type="dxa"/>
          </w:tcPr>
          <w:p w14:paraId="038339B7">
            <w:pPr>
              <w:spacing w:after="0" w:line="240" w:lineRule="auto"/>
            </w:pPr>
          </w:p>
          <w:tbl>
            <w:tblPr>
              <w:tblStyle w:val="3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55"/>
              <w:gridCol w:w="4259"/>
            </w:tblGrid>
            <w:tr w14:paraId="7A0EDC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5256" w:type="dxa"/>
                  <w:shd w:val="clear" w:color="auto" w:fill="B7DEE8"/>
                  <w:vAlign w:val="center"/>
                </w:tcPr>
                <w:p w14:paraId="5C49CB37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Paso</w:t>
                  </w:r>
                </w:p>
              </w:tc>
              <w:tc>
                <w:tcPr>
                  <w:tcW w:w="5256" w:type="dxa"/>
                  <w:shd w:val="clear" w:color="auto" w:fill="B7DEE8"/>
                  <w:vAlign w:val="center"/>
                </w:tcPr>
                <w:p w14:paraId="1605DD7E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Acción</w:t>
                  </w:r>
                </w:p>
              </w:tc>
            </w:tr>
            <w:tr w14:paraId="35B7CD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272C1207">
                  <w:pPr>
                    <w:spacing w:after="0" w:line="240" w:lineRule="auto"/>
                  </w:pPr>
                  <w:r>
                    <w:rPr>
                      <w:sz w:val="16"/>
                    </w:rPr>
                    <w:t>1</w:t>
                  </w:r>
                </w:p>
              </w:tc>
              <w:tc>
                <w:tcPr>
                  <w:tcW w:w="5256" w:type="dxa"/>
                  <w:vAlign w:val="center"/>
                </w:tcPr>
                <w:p w14:paraId="60BC5FE5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cliente consulta el catálogo.</w:t>
                  </w:r>
                </w:p>
              </w:tc>
            </w:tr>
            <w:tr w14:paraId="266A67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675C23DF">
                  <w:pPr>
                    <w:spacing w:after="0" w:line="240" w:lineRule="auto"/>
                  </w:pPr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w="5256" w:type="dxa"/>
                  <w:vAlign w:val="center"/>
                </w:tcPr>
                <w:p w14:paraId="54D910E8">
                  <w:pPr>
                    <w:spacing w:after="0" w:line="240" w:lineRule="auto"/>
                  </w:pPr>
                  <w:r>
                    <w:rPr>
                      <w:sz w:val="16"/>
                    </w:rPr>
                    <w:t>Selecciona productos.</w:t>
                  </w:r>
                </w:p>
              </w:tc>
            </w:tr>
            <w:tr w14:paraId="519B08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5B12785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3</w:t>
                  </w:r>
                </w:p>
              </w:tc>
              <w:tc>
                <w:tcPr>
                  <w:tcW w:w="5256" w:type="dxa"/>
                  <w:vAlign w:val="center"/>
                </w:tcPr>
                <w:p w14:paraId="6E9E7FD5">
                  <w:pPr>
                    <w:spacing w:after="0" w:line="240" w:lineRule="auto"/>
                  </w:pPr>
                  <w:r>
                    <w:rPr>
                      <w:sz w:val="16"/>
                    </w:rPr>
                    <w:t>Indica cantidades.</w:t>
                  </w:r>
                </w:p>
              </w:tc>
            </w:tr>
            <w:tr w14:paraId="00A9EB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439CA689">
                  <w:pPr>
                    <w:spacing w:after="0" w:line="240" w:lineRule="auto"/>
                  </w:pPr>
                  <w:r>
                    <w:rPr>
                      <w:sz w:val="16"/>
                    </w:rPr>
                    <w:t>4</w:t>
                  </w:r>
                </w:p>
              </w:tc>
              <w:tc>
                <w:tcPr>
                  <w:tcW w:w="5256" w:type="dxa"/>
                  <w:vAlign w:val="center"/>
                </w:tcPr>
                <w:p w14:paraId="6BADABEF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calcula subtotales y total.</w:t>
                  </w:r>
                </w:p>
              </w:tc>
            </w:tr>
            <w:tr w14:paraId="75C5AD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11C355CB">
                  <w:pPr>
                    <w:spacing w:after="0" w:line="240" w:lineRule="auto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w="5256" w:type="dxa"/>
                  <w:vAlign w:val="center"/>
                </w:tcPr>
                <w:p w14:paraId="0DBF0F96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cliente revisa el pedido.</w:t>
                  </w:r>
                </w:p>
              </w:tc>
            </w:tr>
            <w:tr w14:paraId="370A69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3B98D65D">
                  <w:pPr>
                    <w:spacing w:after="0" w:line="240" w:lineRule="auto"/>
                  </w:pPr>
                  <w:r>
                    <w:rPr>
                      <w:sz w:val="16"/>
                    </w:rPr>
                    <w:t>6</w:t>
                  </w:r>
                </w:p>
              </w:tc>
              <w:tc>
                <w:tcPr>
                  <w:tcW w:w="5256" w:type="dxa"/>
                  <w:vAlign w:val="center"/>
                </w:tcPr>
                <w:p w14:paraId="71647C88">
                  <w:pPr>
                    <w:spacing w:after="0" w:line="240" w:lineRule="auto"/>
                  </w:pPr>
                  <w:r>
                    <w:rPr>
                      <w:sz w:val="16"/>
                    </w:rPr>
                    <w:t>Confirma el pedido.</w:t>
                  </w:r>
                </w:p>
              </w:tc>
            </w:tr>
            <w:tr w14:paraId="7188B9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258EF1D5">
                  <w:pPr>
                    <w:spacing w:after="0" w:line="240" w:lineRule="auto"/>
                  </w:pPr>
                  <w:r>
                    <w:rPr>
                      <w:sz w:val="16"/>
                    </w:rPr>
                    <w:t>7</w:t>
                  </w:r>
                </w:p>
              </w:tc>
              <w:tc>
                <w:tcPr>
                  <w:tcW w:w="5256" w:type="dxa"/>
                  <w:vAlign w:val="center"/>
                </w:tcPr>
                <w:p w14:paraId="77E04374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registra el pedido.</w:t>
                  </w:r>
                </w:p>
              </w:tc>
            </w:tr>
            <w:tr w14:paraId="370F84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2540F675">
                  <w:pPr>
                    <w:spacing w:after="0" w:line="240" w:lineRule="auto"/>
                  </w:pPr>
                  <w:r>
                    <w:rPr>
                      <w:sz w:val="16"/>
                    </w:rPr>
                    <w:t>8</w:t>
                  </w:r>
                </w:p>
              </w:tc>
              <w:tc>
                <w:tcPr>
                  <w:tcW w:w="5256" w:type="dxa"/>
                  <w:vAlign w:val="center"/>
                </w:tcPr>
                <w:p w14:paraId="483BBEB2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asigna un estado inicial.</w:t>
                  </w:r>
                </w:p>
              </w:tc>
            </w:tr>
          </w:tbl>
          <w:p w14:paraId="695A705F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</w:tc>
      </w:tr>
      <w:tr w14:paraId="3FDFC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08AD3C6D">
            <w:pPr>
              <w:spacing w:after="0" w:line="240" w:lineRule="auto"/>
            </w:pPr>
            <w:r>
              <w:rPr>
                <w:b/>
                <w:sz w:val="18"/>
              </w:rPr>
              <w:t>Post Condición</w:t>
            </w:r>
          </w:p>
        </w:tc>
        <w:tc>
          <w:tcPr>
            <w:tcW w:w="8640" w:type="dxa"/>
            <w:vAlign w:val="center"/>
          </w:tcPr>
          <w:p w14:paraId="78F3E687">
            <w:pPr>
              <w:spacing w:after="0" w:line="240" w:lineRule="auto"/>
            </w:pPr>
            <w:r>
              <w:rPr>
                <w:sz w:val="16"/>
              </w:rPr>
              <w:t>Si la operación se ejecuta correctamente: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La operación queda registrada o aplicada.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sistema refleja el resultado.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actor puede continuar con las funciones autorizadas.</w:t>
            </w:r>
          </w:p>
        </w:tc>
      </w:tr>
      <w:tr w14:paraId="64AA5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07D94065">
            <w:pPr>
              <w:spacing w:after="0" w:line="240" w:lineRule="auto"/>
            </w:pPr>
            <w:r>
              <w:rPr>
                <w:b/>
                <w:sz w:val="18"/>
              </w:rPr>
              <w:t>Alternativa</w:t>
            </w:r>
          </w:p>
        </w:tc>
        <w:tc>
          <w:tcPr>
            <w:tcW w:w="8640" w:type="dxa"/>
            <w:vAlign w:val="center"/>
          </w:tcPr>
          <w:p w14:paraId="34881C16">
            <w:pPr>
              <w:spacing w:after="0" w:line="240" w:lineRule="auto"/>
            </w:pPr>
            <w:r>
              <w:rPr>
                <w:sz w:val="16"/>
              </w:rPr>
              <w:t>A1. Producto sin disponibilidad: impide agregar o informa la novedad.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A2. Cantidad inválida: solicita corregir.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A3. Pedido vacío: no permite confirmar.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A4. Error de registro: informa y no duplica el pedido.</w:t>
            </w:r>
          </w:p>
        </w:tc>
      </w:tr>
    </w:tbl>
    <w:p w14:paraId="75DB60FF"/>
    <w:p w14:paraId="7C250275">
      <w:pPr>
        <w:spacing w:before="120" w:after="100"/>
      </w:pPr>
      <w:r>
        <w:rPr>
          <w:b/>
          <w:sz w:val="30"/>
        </w:rPr>
        <w:t>1.1 Diagrama caso de uso CU-05</w:t>
      </w:r>
    </w:p>
    <w:p w14:paraId="32DC2B08">
      <w:pPr>
        <w:jc w:val="center"/>
      </w:pPr>
      <w:r>
        <w:drawing>
          <wp:inline distT="0" distB="0" distL="0" distR="0">
            <wp:extent cx="4686300" cy="35610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1340" cy="357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945E">
      <w:pPr>
        <w:jc w:val="center"/>
      </w:pPr>
      <w:r>
        <w:rPr>
          <w:i/>
          <w:sz w:val="18"/>
        </w:rPr>
        <w:t>Figura 1. Diagrama de caso de uso CU-05 – Generación de pedido</w:t>
      </w:r>
    </w:p>
    <w:p w14:paraId="3BDA5AF4">
      <w:pPr>
        <w:spacing w:before="120" w:after="100"/>
      </w:pPr>
      <w:r>
        <w:rPr>
          <w:b/>
          <w:sz w:val="30"/>
        </w:rPr>
        <w:t>2. Historia de Usuario – RF05 – Generar pedido</w:t>
      </w:r>
    </w:p>
    <w:p w14:paraId="42E00F11">
      <w:pPr>
        <w:spacing w:after="60" w:line="240" w:lineRule="auto"/>
      </w:pPr>
      <w:r>
        <w:t>ID: HU-05</w:t>
      </w:r>
    </w:p>
    <w:p w14:paraId="28AEE382">
      <w:pPr>
        <w:spacing w:after="60" w:line="240" w:lineRule="auto"/>
      </w:pPr>
      <w:r>
        <w:t>Requisito funcional: RF05</w:t>
      </w:r>
    </w:p>
    <w:p w14:paraId="585AAE05">
      <w:pPr>
        <w:spacing w:after="60" w:line="240" w:lineRule="auto"/>
      </w:pPr>
      <w:r>
        <w:t>Nombre: Generar pedido</w:t>
      </w:r>
    </w:p>
    <w:p w14:paraId="29D2CDB5">
      <w:pPr>
        <w:spacing w:after="60" w:line="240" w:lineRule="auto"/>
      </w:pPr>
      <w:r>
        <w:t>Módulo: Clientes</w:t>
      </w:r>
    </w:p>
    <w:p w14:paraId="172A7512">
      <w:pPr>
        <w:spacing w:after="60" w:line="240" w:lineRule="auto"/>
      </w:pPr>
      <w:r>
        <w:t>Prioridad: Alta</w:t>
      </w:r>
    </w:p>
    <w:p w14:paraId="52D9DE9F">
      <w:pPr>
        <w:spacing w:after="60" w:line="240" w:lineRule="auto"/>
      </w:pPr>
      <w:r>
        <w:t>Actor: Cliente</w:t>
      </w:r>
    </w:p>
    <w:p w14:paraId="0B3E649D">
      <w:pPr>
        <w:spacing w:before="120" w:after="100"/>
      </w:pPr>
      <w:r>
        <w:rPr>
          <w:b/>
          <w:sz w:val="24"/>
        </w:rPr>
        <w:t>Historia de usuario</w:t>
      </w:r>
    </w:p>
    <w:p w14:paraId="73A68F42">
      <w:pPr>
        <w:spacing w:after="60" w:line="240" w:lineRule="auto"/>
      </w:pPr>
      <w:r>
        <w:t>Como cliente, quiero seleccionar productos y generar un pedido, para solicitar los productos que deseo comprar.</w:t>
      </w:r>
    </w:p>
    <w:p w14:paraId="57D2C7F8">
      <w:pPr>
        <w:spacing w:before="120" w:after="100"/>
      </w:pPr>
      <w:r>
        <w:rPr>
          <w:b/>
          <w:sz w:val="24"/>
        </w:rPr>
        <w:t>Descripción</w:t>
      </w:r>
    </w:p>
    <w:p w14:paraId="4C4E4BA3">
      <w:pPr>
        <w:spacing w:after="60" w:line="240" w:lineRule="auto"/>
      </w:pPr>
      <w:r>
        <w:t>El sistema permite a los clientes seleccionar productos y generar pedidos. El sistema deberá validar la información, aplicar las reglas de negocio correspondientes y confirmar el resultado de la operación.</w:t>
      </w:r>
    </w:p>
    <w:p w14:paraId="72B87E2F">
      <w:pPr>
        <w:spacing w:before="120" w:after="100"/>
      </w:pPr>
      <w:r>
        <w:rPr>
          <w:b/>
          <w:sz w:val="24"/>
        </w:rPr>
        <w:t>Criterios de aceptación</w:t>
      </w:r>
    </w:p>
    <w:p w14:paraId="2ACDC657">
      <w:pPr>
        <w:spacing w:after="60" w:line="240" w:lineRule="auto"/>
      </w:pPr>
      <w:r>
        <w:t>CA-01 – Dado que el proceso está disponible, cuando se ejecute la acción «El cliente consulta el catálogo.», entonces el sistema deberá procesarla y mostrar el resultado correspondiente.</w:t>
      </w:r>
    </w:p>
    <w:p w14:paraId="333EB56C">
      <w:pPr>
        <w:spacing w:after="60" w:line="240" w:lineRule="auto"/>
      </w:pPr>
      <w:r>
        <w:t>CA-02 – Dado que el proceso está disponible, cuando se ejecute la acción «Selecciona productos.», entonces el sistema deberá procesarla y mostrar el resultado correspondiente.</w:t>
      </w:r>
    </w:p>
    <w:p w14:paraId="07C2C475">
      <w:pPr>
        <w:spacing w:after="60" w:line="240" w:lineRule="auto"/>
      </w:pPr>
      <w:r>
        <w:t>CA-03 – Dado que el proceso está disponible, cuando se ejecute la acción «Indica cantidades.», entonces el sistema deberá procesarla y mostrar el resultado correspondiente.</w:t>
      </w:r>
    </w:p>
    <w:p w14:paraId="55F77646">
      <w:pPr>
        <w:spacing w:after="60" w:line="240" w:lineRule="auto"/>
      </w:pPr>
      <w:r>
        <w:t>CA-04 – Dado que el proceso está disponible, cuando se ejecute la acción «El sistema calcula subtotales y total.», entonces el sistema deberá procesarla y mostrar el resultado correspondiente.</w:t>
      </w:r>
    </w:p>
    <w:p w14:paraId="118136FF">
      <w:pPr>
        <w:spacing w:after="60" w:line="240" w:lineRule="auto"/>
      </w:pPr>
      <w:r>
        <w:t>CA-05 – Dado que el proceso está disponible, cuando se ejecute la acción «El cliente revisa el pedido.», entonces el sistema deberá procesarla y mostrar el resultado correspondiente.</w:t>
      </w:r>
    </w:p>
    <w:p w14:paraId="252786C4">
      <w:pPr>
        <w:spacing w:after="60" w:line="240" w:lineRule="auto"/>
      </w:pPr>
      <w:r>
        <w:t>CA-06 – Dado que el proceso está disponible, cuando se ejecute la acción «Confirma el pedido.», entonces el sistema deberá procesarla y mostrar el resultado correspondiente.</w:t>
      </w:r>
    </w:p>
    <w:p w14:paraId="7869D488">
      <w:pPr>
        <w:spacing w:after="60" w:line="240" w:lineRule="auto"/>
      </w:pPr>
      <w:r>
        <w:t>CA-07 – Dado que el proceso está disponible, cuando se ejecute la acción «El sistema registra el pedido.», entonces el sistema deberá procesarla y mostrar el resultado correspondiente.</w:t>
      </w:r>
    </w:p>
    <w:p w14:paraId="0F0B629D">
      <w:pPr>
        <w:spacing w:after="60" w:line="240" w:lineRule="auto"/>
      </w:pPr>
      <w:r>
        <w:t>CA-08 – Producto sin disponibilidad: impide agregar o informa la novedad.</w:t>
      </w:r>
    </w:p>
    <w:p w14:paraId="42D2E898">
      <w:pPr>
        <w:spacing w:after="60" w:line="240" w:lineRule="auto"/>
      </w:pPr>
      <w:r>
        <w:t>CA-09 – Cantidad inválida: solicita corregir.</w:t>
      </w:r>
    </w:p>
    <w:p w14:paraId="3031D49B">
      <w:pPr>
        <w:spacing w:after="60" w:line="240" w:lineRule="auto"/>
      </w:pPr>
      <w:r>
        <w:t>CA-10 – Pedido vacío: no permite confirmar.</w:t>
      </w:r>
    </w:p>
    <w:p w14:paraId="02B5F96E"/>
    <w:p w14:paraId="1A2EB081">
      <w:pPr>
        <w:spacing w:before="120" w:after="100"/>
      </w:pPr>
      <w:r>
        <w:rPr>
          <w:b/>
          <w:sz w:val="30"/>
        </w:rPr>
        <w:t>3. Reglas de negocio</w:t>
      </w:r>
    </w:p>
    <w:p w14:paraId="0C35F98B">
      <w:pPr>
        <w:spacing w:after="60" w:line="240" w:lineRule="auto"/>
      </w:pPr>
      <w:r>
        <w:t>RN-01 – Un pedido debe contener al menos un producto.</w:t>
      </w:r>
    </w:p>
    <w:p w14:paraId="0DB30837">
      <w:pPr>
        <w:spacing w:after="60" w:line="240" w:lineRule="auto"/>
      </w:pPr>
      <w:r>
        <w:t>RN-02 – Las cantidades deben ser mayores que cero.</w:t>
      </w:r>
    </w:p>
    <w:p w14:paraId="284EDABB">
      <w:pPr>
        <w:spacing w:after="60" w:line="240" w:lineRule="auto"/>
      </w:pPr>
      <w:r>
        <w:t>RN-03 – El total debe calcularse con base en los productos y cantidades registradas.</w:t>
      </w:r>
    </w:p>
    <w:p w14:paraId="742A0CF9">
      <w:pPr>
        <w:spacing w:after="60" w:line="240" w:lineRule="auto"/>
      </w:pPr>
      <w:r>
        <w:t>RN-04 – Cada pedido debe tener un estado.</w:t>
      </w:r>
    </w:p>
    <w:p w14:paraId="0C40B2E2">
      <w:pPr>
        <w:spacing w:before="120" w:after="100"/>
      </w:pPr>
      <w:r>
        <w:rPr>
          <w:b/>
          <w:sz w:val="24"/>
        </w:rPr>
        <w:t>Flujo principal</w:t>
      </w:r>
    </w:p>
    <w:p w14:paraId="291B367C">
      <w:pPr>
        <w:spacing w:after="60" w:line="240" w:lineRule="auto"/>
      </w:pPr>
      <w:r>
        <w:t>1. El cliente consulta el catálogo.</w:t>
      </w:r>
    </w:p>
    <w:p w14:paraId="1405F73C">
      <w:pPr>
        <w:spacing w:after="60" w:line="240" w:lineRule="auto"/>
      </w:pPr>
      <w:r>
        <w:t>2. Selecciona productos.</w:t>
      </w:r>
    </w:p>
    <w:p w14:paraId="43EA7783">
      <w:pPr>
        <w:spacing w:after="60" w:line="240" w:lineRule="auto"/>
      </w:pPr>
      <w:r>
        <w:t>3. Indica cantidades.</w:t>
      </w:r>
    </w:p>
    <w:p w14:paraId="14F7B7B5">
      <w:pPr>
        <w:spacing w:after="60" w:line="240" w:lineRule="auto"/>
      </w:pPr>
      <w:r>
        <w:t>4. El sistema calcula subtotales y total.</w:t>
      </w:r>
    </w:p>
    <w:p w14:paraId="7E4F496E">
      <w:pPr>
        <w:spacing w:after="60" w:line="240" w:lineRule="auto"/>
      </w:pPr>
      <w:r>
        <w:t>5. El cliente revisa el pedido.</w:t>
      </w:r>
    </w:p>
    <w:p w14:paraId="42C10762">
      <w:pPr>
        <w:spacing w:after="60" w:line="240" w:lineRule="auto"/>
      </w:pPr>
      <w:r>
        <w:t>6. Confirma el pedido.</w:t>
      </w:r>
    </w:p>
    <w:p w14:paraId="02450F59">
      <w:pPr>
        <w:spacing w:after="60" w:line="240" w:lineRule="auto"/>
      </w:pPr>
      <w:r>
        <w:t>7. El sistema registra el pedido.</w:t>
      </w:r>
    </w:p>
    <w:p w14:paraId="2E6A8D85">
      <w:pPr>
        <w:spacing w:after="60" w:line="240" w:lineRule="auto"/>
      </w:pPr>
      <w:r>
        <w:t>8. El sistema asigna un estado inicial.</w:t>
      </w:r>
    </w:p>
    <w:p w14:paraId="48C3E609">
      <w:r>
        <w:br w:type="page"/>
      </w:r>
    </w:p>
    <w:p w14:paraId="1E5CB306">
      <w:pPr>
        <w:spacing w:before="120" w:after="100"/>
      </w:pPr>
      <w:r>
        <w:rPr>
          <w:b/>
          <w:sz w:val="30"/>
        </w:rPr>
        <w:t>4. Diagrama de clases</w:t>
      </w:r>
    </w:p>
    <w:p w14:paraId="654CB928">
      <w:pPr>
        <w:jc w:val="center"/>
      </w:pPr>
      <w:r>
        <w:drawing>
          <wp:inline distT="0" distB="0" distL="0" distR="0">
            <wp:extent cx="4937760" cy="18561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146A">
      <w:pPr>
        <w:jc w:val="center"/>
      </w:pPr>
      <w:r>
        <w:rPr>
          <w:i/>
          <w:sz w:val="18"/>
        </w:rPr>
        <w:t>Figura 2. Diagrama de clases – RF05 Generar pedido</w:t>
      </w:r>
    </w:p>
    <w:p w14:paraId="72E3FB06">
      <w:pPr>
        <w:spacing w:before="120" w:after="100"/>
      </w:pPr>
      <w:r>
        <w:rPr>
          <w:b/>
          <w:sz w:val="30"/>
        </w:rPr>
        <w:t>5. SKETCH (Boceto)</w:t>
      </w:r>
    </w:p>
    <w:p w14:paraId="2F221130">
      <w:pPr>
        <w:spacing w:after="60" w:line="240" w:lineRule="auto"/>
      </w:pPr>
      <w:r>
        <w:t>El boceto representa la pantalla que utilizará el cliente para realizar la función asociada al requisito RF05. Incluye los campos y controles principales necesarios para ejecutar la operación.</w:t>
      </w:r>
    </w:p>
    <w:p w14:paraId="48FA2997">
      <w:pPr>
        <w:jc w:val="center"/>
      </w:pPr>
      <w:r>
        <w:drawing>
          <wp:inline distT="0" distB="0" distL="0" distR="0">
            <wp:extent cx="5486400" cy="35661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66D0">
      <w:pPr>
        <w:jc w:val="center"/>
      </w:pPr>
      <w:r>
        <w:rPr>
          <w:i/>
          <w:sz w:val="18"/>
        </w:rPr>
        <w:t>Figura 3. Boceto – Generar pedido</w:t>
      </w:r>
    </w:p>
    <w:p w14:paraId="4FE7150D">
      <w:r>
        <w:br w:type="page"/>
      </w:r>
    </w:p>
    <w:p w14:paraId="6F1F653E">
      <w:pPr>
        <w:spacing w:before="120" w:after="100"/>
      </w:pPr>
      <w:r>
        <w:rPr>
          <w:b/>
          <w:sz w:val="30"/>
        </w:rPr>
        <w:t>Requisito funcional</w:t>
      </w:r>
    </w:p>
    <w:p w14:paraId="227BED57">
      <w:r>
        <w:rPr>
          <w:b/>
          <w:sz w:val="22"/>
        </w:rPr>
        <w:t xml:space="preserve">RF06 </w:t>
      </w:r>
      <w:r>
        <w:rPr>
          <w:sz w:val="22"/>
        </w:rPr>
        <w:t>El sistema deberá solicitar entrega o recoger pedido.</w:t>
      </w:r>
    </w:p>
    <w:p w14:paraId="074CF927">
      <w:pPr>
        <w:spacing w:before="120" w:after="100"/>
      </w:pPr>
      <w:r>
        <w:rPr>
          <w:b/>
          <w:sz w:val="24"/>
        </w:rPr>
        <w:t>Caso de uso</w:t>
      </w:r>
    </w:p>
    <w:p w14:paraId="2EFEF8C7">
      <w:r>
        <w:rPr>
          <w:b/>
        </w:rPr>
        <w:t>CU-06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640"/>
      </w:tblGrid>
      <w:tr w14:paraId="635B4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069AB932">
            <w:pPr>
              <w:spacing w:after="0" w:line="240" w:lineRule="auto"/>
            </w:pPr>
            <w:r>
              <w:rPr>
                <w:b/>
                <w:sz w:val="18"/>
              </w:rPr>
              <w:t>Código RF</w:t>
            </w:r>
          </w:p>
        </w:tc>
        <w:tc>
          <w:tcPr>
            <w:tcW w:w="8640" w:type="dxa"/>
            <w:vAlign w:val="center"/>
          </w:tcPr>
          <w:p w14:paraId="78BF70E7">
            <w:pPr>
              <w:spacing w:after="0" w:line="240" w:lineRule="auto"/>
            </w:pPr>
            <w:r>
              <w:rPr>
                <w:sz w:val="18"/>
              </w:rPr>
              <w:t>RF06</w:t>
            </w:r>
          </w:p>
        </w:tc>
      </w:tr>
      <w:tr w14:paraId="37BCC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EEDE2BC">
            <w:pPr>
              <w:spacing w:after="0" w:line="240" w:lineRule="auto"/>
            </w:pPr>
            <w:r>
              <w:rPr>
                <w:b/>
                <w:sz w:val="18"/>
              </w:rPr>
              <w:t>Autor</w:t>
            </w:r>
          </w:p>
        </w:tc>
        <w:tc>
          <w:tcPr>
            <w:tcW w:w="8640" w:type="dxa"/>
            <w:vAlign w:val="center"/>
          </w:tcPr>
          <w:p w14:paraId="47202874">
            <w:pPr>
              <w:spacing w:after="0" w:line="240" w:lineRule="auto"/>
            </w:pPr>
            <w:r>
              <w:rPr>
                <w:sz w:val="18"/>
              </w:rPr>
              <w:t>Oscar Mauricio Peña</w:t>
            </w:r>
          </w:p>
        </w:tc>
      </w:tr>
      <w:tr w14:paraId="5C1A0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5F6C8937">
            <w:pPr>
              <w:spacing w:after="0" w:line="240" w:lineRule="auto"/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w="8640" w:type="dxa"/>
            <w:vAlign w:val="center"/>
          </w:tcPr>
          <w:p w14:paraId="61D8FACA">
            <w:pPr>
              <w:spacing w:after="0" w:line="240" w:lineRule="auto"/>
            </w:pPr>
            <w:r>
              <w:rPr>
                <w:sz w:val="18"/>
              </w:rPr>
              <w:t>CU-06 Modalidad de entrega</w:t>
            </w:r>
          </w:p>
        </w:tc>
      </w:tr>
      <w:tr w14:paraId="51C99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CD46C05">
            <w:pPr>
              <w:spacing w:after="0" w:line="240" w:lineRule="auto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8640" w:type="dxa"/>
            <w:vAlign w:val="center"/>
          </w:tcPr>
          <w:p w14:paraId="2C40ECCF">
            <w:pPr>
              <w:spacing w:after="0" w:line="240" w:lineRule="auto"/>
            </w:pPr>
            <w:r>
              <w:rPr>
                <w:sz w:val="18"/>
              </w:rPr>
              <w:t>(RF06) El sistema permite al cliente solicitar la entrega a domicilio o seleccionar la opción de recoger personalmente su pedido.</w:t>
            </w:r>
          </w:p>
        </w:tc>
      </w:tr>
      <w:tr w14:paraId="205D4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DCF25FF">
            <w:pPr>
              <w:spacing w:after="0" w:line="240" w:lineRule="auto"/>
            </w:pPr>
            <w:r>
              <w:rPr>
                <w:b/>
                <w:sz w:val="18"/>
              </w:rPr>
              <w:t>Actores</w:t>
            </w:r>
          </w:p>
        </w:tc>
        <w:tc>
          <w:tcPr>
            <w:tcW w:w="8640" w:type="dxa"/>
            <w:vAlign w:val="center"/>
          </w:tcPr>
          <w:p w14:paraId="4EF17689">
            <w:pPr>
              <w:spacing w:after="0" w:line="240" w:lineRule="auto"/>
            </w:pPr>
            <w:r>
              <w:rPr>
                <w:sz w:val="18"/>
              </w:rPr>
              <w:t>Cliente</w:t>
            </w:r>
          </w:p>
        </w:tc>
      </w:tr>
      <w:tr w14:paraId="531C4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5E7E3A1">
            <w:pPr>
              <w:spacing w:after="0" w:line="240" w:lineRule="auto"/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8640" w:type="dxa"/>
            <w:vAlign w:val="center"/>
          </w:tcPr>
          <w:p w14:paraId="1C145562">
            <w:pPr>
              <w:spacing w:after="0" w:line="240" w:lineRule="auto"/>
            </w:pPr>
            <w:r>
              <w:rPr>
                <w:sz w:val="18"/>
              </w:rPr>
              <w:t>1. Debe existir un pedido con productos.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El cliente debe proporcionar los datos requeridos para la modalidad seleccionada.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El sistema debe estar disponible.</w:t>
            </w:r>
          </w:p>
        </w:tc>
      </w:tr>
      <w:tr w14:paraId="5C89F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7EA0429B">
            <w:pPr>
              <w:spacing w:after="0" w:line="240" w:lineRule="auto"/>
            </w:pPr>
            <w:r>
              <w:rPr>
                <w:b/>
                <w:sz w:val="18"/>
              </w:rPr>
              <w:t>Secuencia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Normal</w:t>
            </w:r>
          </w:p>
        </w:tc>
        <w:tc>
          <w:tcPr>
            <w:tcW w:w="8640" w:type="dxa"/>
          </w:tcPr>
          <w:p w14:paraId="6528369B">
            <w:pPr>
              <w:spacing w:after="0" w:line="240" w:lineRule="auto"/>
            </w:pPr>
          </w:p>
          <w:tbl>
            <w:tblPr>
              <w:tblStyle w:val="3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60"/>
              <w:gridCol w:w="4254"/>
            </w:tblGrid>
            <w:tr w14:paraId="6F94C9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shd w:val="clear" w:color="auto" w:fill="B7DEE8"/>
                  <w:vAlign w:val="center"/>
                </w:tcPr>
                <w:p w14:paraId="52C3D3B7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Paso</w:t>
                  </w:r>
                </w:p>
              </w:tc>
              <w:tc>
                <w:tcPr>
                  <w:tcW w:w="5256" w:type="dxa"/>
                  <w:shd w:val="clear" w:color="auto" w:fill="B7DEE8"/>
                  <w:vAlign w:val="center"/>
                </w:tcPr>
                <w:p w14:paraId="3D9DF38A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Acción</w:t>
                  </w:r>
                </w:p>
              </w:tc>
            </w:tr>
            <w:tr w14:paraId="2224E0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3A0BC12F">
                  <w:pPr>
                    <w:spacing w:after="0" w:line="240" w:lineRule="auto"/>
                  </w:pPr>
                  <w:r>
                    <w:rPr>
                      <w:sz w:val="16"/>
                    </w:rPr>
                    <w:t>1</w:t>
                  </w:r>
                </w:p>
              </w:tc>
              <w:tc>
                <w:tcPr>
                  <w:tcW w:w="5256" w:type="dxa"/>
                  <w:vAlign w:val="center"/>
                </w:tcPr>
                <w:p w14:paraId="6FFEEF07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cliente revisa el pedido.</w:t>
                  </w:r>
                </w:p>
              </w:tc>
            </w:tr>
            <w:tr w14:paraId="21C2D7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7BBC934D">
                  <w:pPr>
                    <w:spacing w:after="0" w:line="240" w:lineRule="auto"/>
                  </w:pPr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w="5256" w:type="dxa"/>
                  <w:vAlign w:val="center"/>
                </w:tcPr>
                <w:p w14:paraId="0C6BE1D1">
                  <w:pPr>
                    <w:spacing w:after="0" w:line="240" w:lineRule="auto"/>
                  </w:pPr>
                  <w:r>
                    <w:rPr>
                      <w:sz w:val="16"/>
                    </w:rPr>
                    <w:t>Selecciona modalidad.</w:t>
                  </w:r>
                </w:p>
              </w:tc>
            </w:tr>
            <w:tr w14:paraId="5E6979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4AD9165C">
                  <w:pPr>
                    <w:spacing w:after="0" w:line="240" w:lineRule="auto"/>
                  </w:pPr>
                  <w:r>
                    <w:rPr>
                      <w:sz w:val="16"/>
                    </w:rPr>
                    <w:t>3</w:t>
                  </w:r>
                </w:p>
              </w:tc>
              <w:tc>
                <w:tcPr>
                  <w:tcW w:w="5256" w:type="dxa"/>
                  <w:vAlign w:val="center"/>
                </w:tcPr>
                <w:p w14:paraId="053BB3B2">
                  <w:pPr>
                    <w:spacing w:after="0" w:line="240" w:lineRule="auto"/>
                  </w:pPr>
                  <w:r>
                    <w:rPr>
                      <w:sz w:val="16"/>
                    </w:rPr>
                    <w:t>Si elige domicilio, registra dirección.</w:t>
                  </w:r>
                </w:p>
              </w:tc>
            </w:tr>
            <w:tr w14:paraId="5453E0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0F5B6296">
                  <w:pPr>
                    <w:spacing w:after="0" w:line="240" w:lineRule="auto"/>
                  </w:pPr>
                  <w:r>
                    <w:rPr>
                      <w:sz w:val="16"/>
                    </w:rPr>
                    <w:t>4</w:t>
                  </w:r>
                </w:p>
              </w:tc>
              <w:tc>
                <w:tcPr>
                  <w:tcW w:w="5256" w:type="dxa"/>
                  <w:vAlign w:val="center"/>
                </w:tcPr>
                <w:p w14:paraId="3FE1CBCA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valida los datos.</w:t>
                  </w:r>
                </w:p>
              </w:tc>
            </w:tr>
            <w:tr w14:paraId="2C283F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30CBBF05">
                  <w:pPr>
                    <w:spacing w:after="0" w:line="240" w:lineRule="auto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w="5256" w:type="dxa"/>
                  <w:vAlign w:val="center"/>
                </w:tcPr>
                <w:p w14:paraId="136BDDCA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guarda la modalidad.</w:t>
                  </w:r>
                </w:p>
              </w:tc>
            </w:tr>
            <w:tr w14:paraId="6C4A8F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1F2B89D4">
                  <w:pPr>
                    <w:spacing w:after="0" w:line="240" w:lineRule="auto"/>
                  </w:pPr>
                  <w:r>
                    <w:rPr>
                      <w:sz w:val="16"/>
                    </w:rPr>
                    <w:t>6</w:t>
                  </w:r>
                </w:p>
              </w:tc>
              <w:tc>
                <w:tcPr>
                  <w:tcW w:w="5256" w:type="dxa"/>
                  <w:vAlign w:val="center"/>
                </w:tcPr>
                <w:p w14:paraId="64535757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confirma la solicitud.</w:t>
                  </w:r>
                </w:p>
              </w:tc>
            </w:tr>
          </w:tbl>
          <w:p w14:paraId="037C8F16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</w:tc>
      </w:tr>
      <w:tr w14:paraId="59EFF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38F329C">
            <w:pPr>
              <w:spacing w:after="0" w:line="240" w:lineRule="auto"/>
            </w:pPr>
            <w:r>
              <w:rPr>
                <w:b/>
                <w:sz w:val="18"/>
              </w:rPr>
              <w:t>Post Condición</w:t>
            </w:r>
          </w:p>
        </w:tc>
        <w:tc>
          <w:tcPr>
            <w:tcW w:w="8640" w:type="dxa"/>
            <w:vAlign w:val="center"/>
          </w:tcPr>
          <w:p w14:paraId="17956929">
            <w:pPr>
              <w:spacing w:after="0" w:line="240" w:lineRule="auto"/>
            </w:pPr>
            <w:r>
              <w:rPr>
                <w:sz w:val="16"/>
              </w:rPr>
              <w:t>Si la operación se ejecuta correctamente: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La operación queda registrada o aplicada.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sistema refleja el resultado.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actor puede continuar con las funciones autorizadas.</w:t>
            </w:r>
          </w:p>
        </w:tc>
      </w:tr>
      <w:tr w14:paraId="31903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71FD3F3">
            <w:pPr>
              <w:spacing w:after="0" w:line="240" w:lineRule="auto"/>
            </w:pPr>
            <w:r>
              <w:rPr>
                <w:b/>
                <w:sz w:val="18"/>
              </w:rPr>
              <w:t>Alternativa</w:t>
            </w:r>
          </w:p>
        </w:tc>
        <w:tc>
          <w:tcPr>
            <w:tcW w:w="8640" w:type="dxa"/>
            <w:vAlign w:val="center"/>
          </w:tcPr>
          <w:p w14:paraId="4B12F6BB">
            <w:pPr>
              <w:spacing w:after="0" w:line="240" w:lineRule="auto"/>
            </w:pPr>
            <w:r>
              <w:rPr>
                <w:sz w:val="16"/>
              </w:rPr>
              <w:t>A1. Dirección incompleta: solicita corregir.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A2. Modalidad no seleccionada: impide continuar.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A3. Pedido no válido: no registra la solicitud.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A4. Error de conexión: informa la falla.</w:t>
            </w:r>
          </w:p>
        </w:tc>
      </w:tr>
    </w:tbl>
    <w:p w14:paraId="7046F781">
      <w:pPr>
        <w:spacing w:before="120" w:after="100"/>
        <w:rPr>
          <w:b/>
          <w:color w:val="1F4E79"/>
          <w:sz w:val="30"/>
        </w:rPr>
      </w:pPr>
    </w:p>
    <w:p w14:paraId="4629D29D">
      <w:pPr>
        <w:spacing w:before="120" w:after="100"/>
      </w:pPr>
      <w:r>
        <w:rPr>
          <w:b/>
          <w:sz w:val="30"/>
        </w:rPr>
        <w:t>1.1 Diagrama caso de uso CU-06</w:t>
      </w:r>
    </w:p>
    <w:p w14:paraId="4D81BA62">
      <w:pPr>
        <w:jc w:val="center"/>
      </w:pPr>
      <w:r>
        <w:drawing>
          <wp:inline distT="0" distB="0" distL="0" distR="0">
            <wp:extent cx="4810125" cy="3655695"/>
            <wp:effectExtent l="0" t="0" r="9525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2303" cy="3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2A48">
      <w:pPr>
        <w:jc w:val="center"/>
      </w:pPr>
      <w:r>
        <w:rPr>
          <w:i/>
          <w:sz w:val="18"/>
        </w:rPr>
        <w:t>Figura 1. Diagrama de caso de uso CU-06 – Modalidad de entrega</w:t>
      </w:r>
    </w:p>
    <w:p w14:paraId="28896BF3">
      <w:pPr>
        <w:spacing w:before="120" w:after="100"/>
      </w:pPr>
      <w:r>
        <w:rPr>
          <w:b/>
          <w:sz w:val="30"/>
        </w:rPr>
        <w:t>2. Historia de Usuario – RF06 – Solicitar entrega o recoger pedido</w:t>
      </w:r>
    </w:p>
    <w:p w14:paraId="3AFF1508">
      <w:pPr>
        <w:spacing w:after="60" w:line="240" w:lineRule="auto"/>
      </w:pPr>
      <w:r>
        <w:t>ID: HU-06</w:t>
      </w:r>
    </w:p>
    <w:p w14:paraId="66D69FE2">
      <w:pPr>
        <w:spacing w:after="60" w:line="240" w:lineRule="auto"/>
      </w:pPr>
      <w:r>
        <w:t>Requisito funcional: RF06</w:t>
      </w:r>
    </w:p>
    <w:p w14:paraId="52C081FC">
      <w:pPr>
        <w:spacing w:after="60" w:line="240" w:lineRule="auto"/>
      </w:pPr>
      <w:r>
        <w:t>Nombre: Solicitar entrega o recoger pedido</w:t>
      </w:r>
    </w:p>
    <w:p w14:paraId="3E477511">
      <w:pPr>
        <w:spacing w:after="60" w:line="240" w:lineRule="auto"/>
      </w:pPr>
      <w:r>
        <w:t>Módulo: Clientes</w:t>
      </w:r>
    </w:p>
    <w:p w14:paraId="5662E2D1">
      <w:pPr>
        <w:spacing w:after="60" w:line="240" w:lineRule="auto"/>
      </w:pPr>
      <w:r>
        <w:t>Prioridad: Alta</w:t>
      </w:r>
    </w:p>
    <w:p w14:paraId="2AA45D5E">
      <w:pPr>
        <w:spacing w:after="60" w:line="240" w:lineRule="auto"/>
      </w:pPr>
      <w:r>
        <w:t>Actor: Cliente</w:t>
      </w:r>
    </w:p>
    <w:p w14:paraId="7E9EB922">
      <w:pPr>
        <w:spacing w:before="120" w:after="100"/>
      </w:pPr>
      <w:r>
        <w:rPr>
          <w:b/>
          <w:sz w:val="24"/>
        </w:rPr>
        <w:t>Historia de usuario</w:t>
      </w:r>
    </w:p>
    <w:p w14:paraId="2A315353">
      <w:pPr>
        <w:spacing w:after="60" w:line="240" w:lineRule="auto"/>
      </w:pPr>
      <w:r>
        <w:t>Como cliente, quiero elegir domicilio o recoger personalmente mi pedido, para definir cómo recibiré mi compra.</w:t>
      </w:r>
    </w:p>
    <w:p w14:paraId="4156684D">
      <w:pPr>
        <w:spacing w:before="120" w:after="100"/>
      </w:pPr>
      <w:r>
        <w:rPr>
          <w:b/>
          <w:sz w:val="24"/>
        </w:rPr>
        <w:t>Descripción</w:t>
      </w:r>
    </w:p>
    <w:p w14:paraId="2AEC20F3">
      <w:pPr>
        <w:spacing w:after="60" w:line="240" w:lineRule="auto"/>
      </w:pPr>
      <w:r>
        <w:t>El sistema permite al cliente solicitar la entrega a domicilio o seleccionar la opción de recoger personalmente su pedido. El sistema deberá validar la información, aplicar las reglas de negocio correspondientes y confirmar el resultado de la operación.</w:t>
      </w:r>
    </w:p>
    <w:p w14:paraId="3FB8CEFD">
      <w:pPr>
        <w:spacing w:before="120" w:after="100"/>
      </w:pPr>
      <w:r>
        <w:rPr>
          <w:b/>
          <w:sz w:val="24"/>
        </w:rPr>
        <w:t>Criterios de aceptación</w:t>
      </w:r>
    </w:p>
    <w:p w14:paraId="2FE9890B">
      <w:pPr>
        <w:spacing w:after="60" w:line="240" w:lineRule="auto"/>
      </w:pPr>
      <w:r>
        <w:t>CA-01 – Dado que el proceso está disponible, cuando se ejecute la acción «El cliente revisa el pedido.», entonces el sistema deberá procesarla y mostrar el resultado correspondiente.</w:t>
      </w:r>
    </w:p>
    <w:p w14:paraId="2D3B2943">
      <w:pPr>
        <w:spacing w:after="60" w:line="240" w:lineRule="auto"/>
      </w:pPr>
      <w:r>
        <w:t>CA-02 – Dado que el proceso está disponible, cuando se ejecute la acción «Selecciona modalidad.», entonces el sistema deberá procesarla y mostrar el resultado correspondiente.</w:t>
      </w:r>
    </w:p>
    <w:p w14:paraId="51AAC701">
      <w:pPr>
        <w:spacing w:after="60" w:line="240" w:lineRule="auto"/>
      </w:pPr>
      <w:r>
        <w:t>CA-03 – Dado que el proceso está disponible, cuando se ejecute la acción «Si elige domicilio, registra dirección.», entonces el sistema deberá procesarla y mostrar el resultado correspondiente.</w:t>
      </w:r>
    </w:p>
    <w:p w14:paraId="1FA15F23">
      <w:pPr>
        <w:spacing w:after="60" w:line="240" w:lineRule="auto"/>
      </w:pPr>
      <w:r>
        <w:t>CA-04 – Dado que el proceso está disponible, cuando se ejecute la acción «El sistema valida los datos.», entonces el sistema deberá procesarla y mostrar el resultado correspondiente.</w:t>
      </w:r>
    </w:p>
    <w:p w14:paraId="0CCB792A">
      <w:pPr>
        <w:spacing w:after="60" w:line="240" w:lineRule="auto"/>
      </w:pPr>
      <w:r>
        <w:t>CA-05 – Dado que el proceso está disponible, cuando se ejecute la acción «El sistema guarda la modalidad.», entonces el sistema deberá procesarla y mostrar el resultado correspondiente.</w:t>
      </w:r>
    </w:p>
    <w:p w14:paraId="74F4039E">
      <w:pPr>
        <w:spacing w:after="60" w:line="240" w:lineRule="auto"/>
      </w:pPr>
      <w:r>
        <w:t>CA-06 – Dado que el proceso está disponible, cuando se ejecute la acción «El sistema confirma la solicitud.», entonces el sistema deberá procesarla y mostrar el resultado correspondiente.</w:t>
      </w:r>
    </w:p>
    <w:p w14:paraId="503BA98D">
      <w:pPr>
        <w:spacing w:after="60" w:line="240" w:lineRule="auto"/>
      </w:pPr>
      <w:r>
        <w:t>CA-07 – Dirección incompleta: solicita corregir.</w:t>
      </w:r>
    </w:p>
    <w:p w14:paraId="1BE46875">
      <w:pPr>
        <w:spacing w:after="60" w:line="240" w:lineRule="auto"/>
      </w:pPr>
      <w:r>
        <w:t>CA-08 – Modalidad no seleccionada: impide continuar.</w:t>
      </w:r>
    </w:p>
    <w:p w14:paraId="24880900">
      <w:pPr>
        <w:spacing w:after="60" w:line="240" w:lineRule="auto"/>
      </w:pPr>
      <w:r>
        <w:t>CA-09 – Pedido no válido: no registra la solicitud.</w:t>
      </w:r>
    </w:p>
    <w:p w14:paraId="11CE1D32"/>
    <w:p w14:paraId="2B42B2A0">
      <w:pPr>
        <w:spacing w:before="120" w:after="100"/>
      </w:pPr>
      <w:r>
        <w:rPr>
          <w:b/>
          <w:sz w:val="30"/>
        </w:rPr>
        <w:t>3. Reglas de negocio</w:t>
      </w:r>
    </w:p>
    <w:p w14:paraId="38CB6517">
      <w:pPr>
        <w:spacing w:after="60" w:line="240" w:lineRule="auto"/>
      </w:pPr>
      <w:r>
        <w:t>RN-01 – Un pedido debe tener una modalidad de entrega definida.</w:t>
      </w:r>
    </w:p>
    <w:p w14:paraId="6DF1E956">
      <w:pPr>
        <w:spacing w:after="60" w:line="240" w:lineRule="auto"/>
      </w:pPr>
      <w:r>
        <w:t>RN-02 – Para domicilio debe existir una dirección válida.</w:t>
      </w:r>
    </w:p>
    <w:p w14:paraId="74917B1B">
      <w:pPr>
        <w:spacing w:after="60" w:line="240" w:lineRule="auto"/>
      </w:pPr>
      <w:r>
        <w:t>RN-03 – La opción de recogida no requiere dirección de entrega.</w:t>
      </w:r>
    </w:p>
    <w:p w14:paraId="0C2CA62F">
      <w:pPr>
        <w:spacing w:before="120" w:after="100"/>
      </w:pPr>
      <w:r>
        <w:rPr>
          <w:b/>
          <w:sz w:val="24"/>
        </w:rPr>
        <w:t>Flujo principal</w:t>
      </w:r>
    </w:p>
    <w:p w14:paraId="27F017CA">
      <w:pPr>
        <w:spacing w:after="60" w:line="240" w:lineRule="auto"/>
      </w:pPr>
      <w:r>
        <w:t>1. El cliente revisa el pedido.</w:t>
      </w:r>
    </w:p>
    <w:p w14:paraId="40CD7B7F">
      <w:pPr>
        <w:spacing w:after="60" w:line="240" w:lineRule="auto"/>
      </w:pPr>
      <w:r>
        <w:t>2. Selecciona modalidad.</w:t>
      </w:r>
    </w:p>
    <w:p w14:paraId="26078C2F">
      <w:pPr>
        <w:spacing w:after="60" w:line="240" w:lineRule="auto"/>
      </w:pPr>
      <w:r>
        <w:t>3. Si elige domicilio, registra dirección.</w:t>
      </w:r>
    </w:p>
    <w:p w14:paraId="0A99A0C6">
      <w:pPr>
        <w:spacing w:after="60" w:line="240" w:lineRule="auto"/>
      </w:pPr>
      <w:r>
        <w:t>4. El sistema valida los datos.</w:t>
      </w:r>
    </w:p>
    <w:p w14:paraId="42B97A29">
      <w:pPr>
        <w:spacing w:after="60" w:line="240" w:lineRule="auto"/>
      </w:pPr>
      <w:r>
        <w:t>5. El sistema guarda la modalidad.</w:t>
      </w:r>
    </w:p>
    <w:p w14:paraId="60905381">
      <w:pPr>
        <w:spacing w:after="60" w:line="240" w:lineRule="auto"/>
      </w:pPr>
      <w:r>
        <w:t>6. El sistema confirma la solicitud.</w:t>
      </w:r>
    </w:p>
    <w:p w14:paraId="1BE06930">
      <w:r>
        <w:br w:type="page"/>
      </w:r>
    </w:p>
    <w:p w14:paraId="0B300A71">
      <w:pPr>
        <w:spacing w:before="120" w:after="100"/>
      </w:pPr>
      <w:r>
        <w:rPr>
          <w:b/>
          <w:sz w:val="30"/>
        </w:rPr>
        <w:t>4. Diagrama de clases</w:t>
      </w:r>
    </w:p>
    <w:p w14:paraId="4D0D46C6">
      <w:pPr>
        <w:jc w:val="center"/>
      </w:pPr>
      <w:r>
        <w:drawing>
          <wp:inline distT="0" distB="0" distL="0" distR="0">
            <wp:extent cx="4937760" cy="18561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FCD7">
      <w:pPr>
        <w:jc w:val="center"/>
      </w:pPr>
      <w:r>
        <w:rPr>
          <w:i/>
          <w:sz w:val="18"/>
        </w:rPr>
        <w:t>Figura 2. Diagrama de clases – RF06 Solicitar entrega o recoger pedido</w:t>
      </w:r>
    </w:p>
    <w:p w14:paraId="50D06E97">
      <w:pPr>
        <w:spacing w:before="120" w:after="100"/>
      </w:pPr>
      <w:r>
        <w:rPr>
          <w:b/>
          <w:sz w:val="30"/>
        </w:rPr>
        <w:t>5. SKETCH (Boceto)</w:t>
      </w:r>
    </w:p>
    <w:p w14:paraId="672F7051">
      <w:pPr>
        <w:spacing w:after="60" w:line="240" w:lineRule="auto"/>
      </w:pPr>
      <w:r>
        <w:t>El boceto representa la pantalla que utilizará el cliente para realizar la función asociada al requisito RF06. Incluye los campos y controles principales necesarios para ejecutar la operación.</w:t>
      </w:r>
    </w:p>
    <w:p w14:paraId="21F4CEFC">
      <w:pPr>
        <w:jc w:val="center"/>
      </w:pPr>
      <w:r>
        <w:drawing>
          <wp:inline distT="0" distB="0" distL="0" distR="0">
            <wp:extent cx="5486400" cy="35661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612E">
      <w:pPr>
        <w:jc w:val="center"/>
      </w:pPr>
      <w:r>
        <w:rPr>
          <w:i/>
          <w:sz w:val="18"/>
        </w:rPr>
        <w:t>Figura 3. Boceto – Solicitar entrega o recoger pedido</w:t>
      </w:r>
    </w:p>
    <w:p w14:paraId="145DEE11">
      <w:r>
        <w:br w:type="page"/>
      </w:r>
    </w:p>
    <w:p w14:paraId="7282B92C">
      <w:pPr>
        <w:spacing w:before="120" w:after="100"/>
      </w:pPr>
      <w:r>
        <w:rPr>
          <w:b/>
          <w:sz w:val="30"/>
        </w:rPr>
        <w:t>Requisito funcional</w:t>
      </w:r>
    </w:p>
    <w:p w14:paraId="1C06B344">
      <w:r>
        <w:rPr>
          <w:b/>
          <w:sz w:val="22"/>
        </w:rPr>
        <w:t xml:space="preserve">RF07 </w:t>
      </w:r>
      <w:r>
        <w:rPr>
          <w:sz w:val="22"/>
        </w:rPr>
        <w:t>El sistema deberá consultar estado del pedido.</w:t>
      </w:r>
    </w:p>
    <w:p w14:paraId="4817E8EE">
      <w:pPr>
        <w:spacing w:before="120" w:after="100"/>
      </w:pPr>
      <w:r>
        <w:rPr>
          <w:b/>
          <w:sz w:val="24"/>
        </w:rPr>
        <w:t>Caso de uso</w:t>
      </w:r>
    </w:p>
    <w:p w14:paraId="584FD943">
      <w:r>
        <w:rPr>
          <w:b/>
        </w:rPr>
        <w:t>CU-07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640"/>
      </w:tblGrid>
      <w:tr w14:paraId="21619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0A4EC146">
            <w:pPr>
              <w:spacing w:after="0" w:line="240" w:lineRule="auto"/>
            </w:pPr>
            <w:r>
              <w:rPr>
                <w:b/>
                <w:sz w:val="18"/>
              </w:rPr>
              <w:t>Código RF</w:t>
            </w:r>
          </w:p>
        </w:tc>
        <w:tc>
          <w:tcPr>
            <w:tcW w:w="8640" w:type="dxa"/>
            <w:vAlign w:val="center"/>
          </w:tcPr>
          <w:p w14:paraId="0A595D6B">
            <w:pPr>
              <w:spacing w:after="0" w:line="240" w:lineRule="auto"/>
            </w:pPr>
            <w:r>
              <w:rPr>
                <w:sz w:val="18"/>
              </w:rPr>
              <w:t>RF07</w:t>
            </w:r>
          </w:p>
        </w:tc>
      </w:tr>
      <w:tr w14:paraId="4EA36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77E9F66">
            <w:pPr>
              <w:spacing w:after="0" w:line="240" w:lineRule="auto"/>
            </w:pPr>
            <w:r>
              <w:rPr>
                <w:b/>
                <w:sz w:val="18"/>
              </w:rPr>
              <w:t>Autor</w:t>
            </w:r>
          </w:p>
        </w:tc>
        <w:tc>
          <w:tcPr>
            <w:tcW w:w="8640" w:type="dxa"/>
            <w:vAlign w:val="center"/>
          </w:tcPr>
          <w:p w14:paraId="0FB5DB1B">
            <w:pPr>
              <w:spacing w:after="0" w:line="240" w:lineRule="auto"/>
            </w:pPr>
            <w:r>
              <w:rPr>
                <w:sz w:val="18"/>
              </w:rPr>
              <w:t>Oscar Mauricio Peña</w:t>
            </w:r>
          </w:p>
        </w:tc>
      </w:tr>
      <w:tr w14:paraId="0FFAF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D9F8E6B">
            <w:pPr>
              <w:spacing w:after="0" w:line="240" w:lineRule="auto"/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w="8640" w:type="dxa"/>
            <w:vAlign w:val="center"/>
          </w:tcPr>
          <w:p w14:paraId="1D2783E0">
            <w:pPr>
              <w:spacing w:after="0" w:line="240" w:lineRule="auto"/>
            </w:pPr>
            <w:r>
              <w:rPr>
                <w:sz w:val="18"/>
              </w:rPr>
              <w:t>CU-07 Seguimiento de pedido</w:t>
            </w:r>
          </w:p>
        </w:tc>
      </w:tr>
      <w:tr w14:paraId="2C7C6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2AB6537C">
            <w:pPr>
              <w:spacing w:after="0" w:line="240" w:lineRule="auto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8640" w:type="dxa"/>
            <w:vAlign w:val="center"/>
          </w:tcPr>
          <w:p w14:paraId="2FAD755E">
            <w:pPr>
              <w:spacing w:after="0" w:line="240" w:lineRule="auto"/>
            </w:pPr>
            <w:r>
              <w:rPr>
                <w:sz w:val="18"/>
              </w:rPr>
              <w:t>(RF07) El sistema permite a los clientes consultar el estado de sus pedidos.</w:t>
            </w:r>
          </w:p>
        </w:tc>
      </w:tr>
      <w:tr w14:paraId="1D8CE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CC54E8F">
            <w:pPr>
              <w:spacing w:after="0" w:line="240" w:lineRule="auto"/>
            </w:pPr>
            <w:r>
              <w:rPr>
                <w:b/>
                <w:sz w:val="18"/>
              </w:rPr>
              <w:t>Actores</w:t>
            </w:r>
          </w:p>
        </w:tc>
        <w:tc>
          <w:tcPr>
            <w:tcW w:w="8640" w:type="dxa"/>
            <w:vAlign w:val="center"/>
          </w:tcPr>
          <w:p w14:paraId="78638908">
            <w:pPr>
              <w:spacing w:after="0" w:line="240" w:lineRule="auto"/>
            </w:pPr>
            <w:r>
              <w:rPr>
                <w:sz w:val="18"/>
              </w:rPr>
              <w:t>Cliente</w:t>
            </w:r>
          </w:p>
        </w:tc>
      </w:tr>
      <w:tr w14:paraId="4EA1C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410EFED6">
            <w:pPr>
              <w:spacing w:after="0" w:line="240" w:lineRule="auto"/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8640" w:type="dxa"/>
            <w:vAlign w:val="center"/>
          </w:tcPr>
          <w:p w14:paraId="7753383F">
            <w:pPr>
              <w:spacing w:after="0" w:line="240" w:lineRule="auto"/>
            </w:pPr>
            <w:r>
              <w:rPr>
                <w:sz w:val="18"/>
              </w:rPr>
              <w:t>1. El cliente debe estar identificado.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Debe existir al menos un pedido asociado.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El pedido debe estar registrado.</w:t>
            </w:r>
          </w:p>
        </w:tc>
      </w:tr>
      <w:tr w14:paraId="16D80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2F674C35">
            <w:pPr>
              <w:spacing w:after="0" w:line="240" w:lineRule="auto"/>
            </w:pPr>
            <w:r>
              <w:rPr>
                <w:b/>
                <w:sz w:val="18"/>
              </w:rPr>
              <w:t>Secuencia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Normal</w:t>
            </w:r>
          </w:p>
        </w:tc>
        <w:tc>
          <w:tcPr>
            <w:tcW w:w="8640" w:type="dxa"/>
          </w:tcPr>
          <w:p w14:paraId="28E35D6E">
            <w:pPr>
              <w:spacing w:after="0" w:line="240" w:lineRule="auto"/>
            </w:pPr>
          </w:p>
          <w:tbl>
            <w:tblPr>
              <w:tblStyle w:val="3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60"/>
              <w:gridCol w:w="4254"/>
            </w:tblGrid>
            <w:tr w14:paraId="3A7C94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5256" w:type="dxa"/>
                  <w:shd w:val="clear" w:color="auto" w:fill="B7DEE8"/>
                  <w:vAlign w:val="center"/>
                </w:tcPr>
                <w:p w14:paraId="35840613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Paso</w:t>
                  </w:r>
                </w:p>
              </w:tc>
              <w:tc>
                <w:tcPr>
                  <w:tcW w:w="5256" w:type="dxa"/>
                  <w:shd w:val="clear" w:color="auto" w:fill="B7DEE8"/>
                  <w:vAlign w:val="center"/>
                </w:tcPr>
                <w:p w14:paraId="24E9DAD3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Acción</w:t>
                  </w:r>
                </w:p>
              </w:tc>
            </w:tr>
            <w:tr w14:paraId="17CEC5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58699AB1">
                  <w:pPr>
                    <w:spacing w:after="0" w:line="240" w:lineRule="auto"/>
                  </w:pPr>
                  <w:r>
                    <w:rPr>
                      <w:sz w:val="16"/>
                    </w:rPr>
                    <w:t>1</w:t>
                  </w:r>
                </w:p>
              </w:tc>
              <w:tc>
                <w:tcPr>
                  <w:tcW w:w="5256" w:type="dxa"/>
                  <w:vAlign w:val="center"/>
                </w:tcPr>
                <w:p w14:paraId="66604F4A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cliente entra a Mis pedidos.</w:t>
                  </w:r>
                </w:p>
              </w:tc>
            </w:tr>
            <w:tr w14:paraId="30A3E2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7281E74B">
                  <w:pPr>
                    <w:spacing w:after="0" w:line="240" w:lineRule="auto"/>
                  </w:pPr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w="5256" w:type="dxa"/>
                  <w:vAlign w:val="center"/>
                </w:tcPr>
                <w:p w14:paraId="7C930E98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muestra sus pedidos.</w:t>
                  </w:r>
                </w:p>
              </w:tc>
            </w:tr>
            <w:tr w14:paraId="1FBB65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1A2A41B5">
                  <w:pPr>
                    <w:spacing w:after="0" w:line="240" w:lineRule="auto"/>
                  </w:pPr>
                  <w:r>
                    <w:rPr>
                      <w:sz w:val="16"/>
                    </w:rPr>
                    <w:t>3</w:t>
                  </w:r>
                </w:p>
              </w:tc>
              <w:tc>
                <w:tcPr>
                  <w:tcW w:w="5256" w:type="dxa"/>
                  <w:vAlign w:val="center"/>
                </w:tcPr>
                <w:p w14:paraId="62277B8B">
                  <w:pPr>
                    <w:spacing w:after="0" w:line="240" w:lineRule="auto"/>
                  </w:pPr>
                  <w:r>
                    <w:rPr>
                      <w:sz w:val="16"/>
                    </w:rPr>
                    <w:t>Selecciona un pedido.</w:t>
                  </w:r>
                </w:p>
              </w:tc>
            </w:tr>
            <w:tr w14:paraId="366DB4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7334AFAF">
                  <w:pPr>
                    <w:spacing w:after="0" w:line="240" w:lineRule="auto"/>
                  </w:pPr>
                  <w:r>
                    <w:rPr>
                      <w:sz w:val="16"/>
                    </w:rPr>
                    <w:t>4</w:t>
                  </w:r>
                </w:p>
              </w:tc>
              <w:tc>
                <w:tcPr>
                  <w:tcW w:w="5256" w:type="dxa"/>
                  <w:vAlign w:val="center"/>
                </w:tcPr>
                <w:p w14:paraId="4744D35F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consulta el estado.</w:t>
                  </w:r>
                </w:p>
              </w:tc>
            </w:tr>
            <w:tr w14:paraId="6CD9E6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29B8865F">
                  <w:pPr>
                    <w:spacing w:after="0" w:line="240" w:lineRule="auto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w="5256" w:type="dxa"/>
                  <w:vAlign w:val="center"/>
                </w:tcPr>
                <w:p w14:paraId="2707AF39">
                  <w:pPr>
                    <w:spacing w:after="0" w:line="240" w:lineRule="auto"/>
                  </w:pPr>
                  <w:r>
                    <w:rPr>
                      <w:sz w:val="16"/>
                    </w:rPr>
                    <w:t>Muestra estado, fecha y datos relevantes.</w:t>
                  </w:r>
                </w:p>
              </w:tc>
            </w:tr>
          </w:tbl>
          <w:p w14:paraId="7E79845E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</w:tc>
      </w:tr>
      <w:tr w14:paraId="62976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78C1740F">
            <w:pPr>
              <w:spacing w:after="0" w:line="240" w:lineRule="auto"/>
            </w:pPr>
            <w:r>
              <w:rPr>
                <w:b/>
                <w:sz w:val="18"/>
              </w:rPr>
              <w:t>Post Condición</w:t>
            </w:r>
          </w:p>
        </w:tc>
        <w:tc>
          <w:tcPr>
            <w:tcW w:w="8640" w:type="dxa"/>
            <w:vAlign w:val="center"/>
          </w:tcPr>
          <w:p w14:paraId="308E6A79">
            <w:pPr>
              <w:spacing w:after="0" w:line="240" w:lineRule="auto"/>
            </w:pPr>
            <w:r>
              <w:rPr>
                <w:sz w:val="16"/>
              </w:rPr>
              <w:t>Si la operación se ejecuta correctamente: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La operación queda registrada o aplicada.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sistema refleja el resultado.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actor puede continuar con las funciones autorizadas.</w:t>
            </w:r>
          </w:p>
        </w:tc>
      </w:tr>
      <w:tr w14:paraId="60D10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4D979C9">
            <w:pPr>
              <w:spacing w:after="0" w:line="240" w:lineRule="auto"/>
            </w:pPr>
            <w:r>
              <w:rPr>
                <w:b/>
                <w:sz w:val="18"/>
              </w:rPr>
              <w:t>Alternativa</w:t>
            </w:r>
          </w:p>
        </w:tc>
        <w:tc>
          <w:tcPr>
            <w:tcW w:w="8640" w:type="dxa"/>
            <w:vAlign w:val="center"/>
          </w:tcPr>
          <w:p w14:paraId="0621FC19">
            <w:pPr>
              <w:spacing w:after="0" w:line="240" w:lineRule="auto"/>
            </w:pPr>
            <w:r>
              <w:rPr>
                <w:sz w:val="16"/>
              </w:rPr>
              <w:t>A1. No existen pedidos: informa al cliente.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A2. Pedido no encontrado: muestra mensaje.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A3. Error de conexión: informa que no fue posible consultar.</w:t>
            </w:r>
          </w:p>
        </w:tc>
      </w:tr>
    </w:tbl>
    <w:p w14:paraId="4E7A51D5"/>
    <w:p w14:paraId="45A2476C">
      <w:pPr>
        <w:spacing w:before="120" w:after="100"/>
      </w:pPr>
      <w:r>
        <w:rPr>
          <w:b/>
          <w:sz w:val="30"/>
        </w:rPr>
        <w:t>1.1 Diagrama caso de uso CU-07</w:t>
      </w:r>
    </w:p>
    <w:p w14:paraId="7D9ADB6A">
      <w:pPr>
        <w:jc w:val="center"/>
      </w:pPr>
      <w:r>
        <w:drawing>
          <wp:inline distT="0" distB="0" distL="0" distR="0">
            <wp:extent cx="5303520" cy="40303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61E7">
      <w:pPr>
        <w:jc w:val="center"/>
      </w:pPr>
      <w:r>
        <w:rPr>
          <w:i/>
          <w:sz w:val="18"/>
        </w:rPr>
        <w:t>Figura 1. Diagrama de caso de uso CU-07 – Seguimiento de pedido</w:t>
      </w:r>
    </w:p>
    <w:p w14:paraId="32C1EBD8">
      <w:pPr>
        <w:spacing w:before="120" w:after="100"/>
      </w:pPr>
      <w:r>
        <w:rPr>
          <w:b/>
          <w:sz w:val="30"/>
        </w:rPr>
        <w:t>2. Historia de Usuario – RF07 – Consultar estado del pedido</w:t>
      </w:r>
    </w:p>
    <w:p w14:paraId="5481895F">
      <w:pPr>
        <w:spacing w:after="60" w:line="240" w:lineRule="auto"/>
      </w:pPr>
      <w:r>
        <w:t>ID: HU-07</w:t>
      </w:r>
    </w:p>
    <w:p w14:paraId="087FDB6E">
      <w:pPr>
        <w:spacing w:after="60" w:line="240" w:lineRule="auto"/>
      </w:pPr>
      <w:r>
        <w:t>Requisito funcional: RF07</w:t>
      </w:r>
    </w:p>
    <w:p w14:paraId="2C11BD3D">
      <w:pPr>
        <w:spacing w:after="60" w:line="240" w:lineRule="auto"/>
      </w:pPr>
      <w:r>
        <w:t>Nombre: Consultar estado del pedido</w:t>
      </w:r>
    </w:p>
    <w:p w14:paraId="3F95A26E">
      <w:pPr>
        <w:spacing w:after="60" w:line="240" w:lineRule="auto"/>
      </w:pPr>
      <w:r>
        <w:t>Módulo: Clientes</w:t>
      </w:r>
    </w:p>
    <w:p w14:paraId="6A85248F">
      <w:pPr>
        <w:spacing w:after="60" w:line="240" w:lineRule="auto"/>
      </w:pPr>
      <w:r>
        <w:t>Prioridad: Alta</w:t>
      </w:r>
    </w:p>
    <w:p w14:paraId="10D8708C">
      <w:pPr>
        <w:spacing w:after="60" w:line="240" w:lineRule="auto"/>
      </w:pPr>
      <w:r>
        <w:t>Actor: Cliente</w:t>
      </w:r>
    </w:p>
    <w:p w14:paraId="5A62623B">
      <w:pPr>
        <w:spacing w:before="120" w:after="100"/>
      </w:pPr>
      <w:r>
        <w:rPr>
          <w:b/>
          <w:sz w:val="24"/>
        </w:rPr>
        <w:t>Historia de usuario</w:t>
      </w:r>
    </w:p>
    <w:p w14:paraId="0B5F5431">
      <w:pPr>
        <w:spacing w:after="60" w:line="240" w:lineRule="auto"/>
      </w:pPr>
      <w:r>
        <w:t>Como cliente, quiero consultar el estado de mis pedidos, para conocer el avance de mi solicitud.</w:t>
      </w:r>
    </w:p>
    <w:p w14:paraId="632D9EB6">
      <w:pPr>
        <w:spacing w:before="120" w:after="100"/>
      </w:pPr>
      <w:r>
        <w:rPr>
          <w:b/>
          <w:sz w:val="24"/>
        </w:rPr>
        <w:t>Descripción</w:t>
      </w:r>
    </w:p>
    <w:p w14:paraId="682E8DD2">
      <w:pPr>
        <w:spacing w:after="60" w:line="240" w:lineRule="auto"/>
      </w:pPr>
      <w:r>
        <w:t>El sistema permite a los clientes consultar el estado de sus pedidos. El sistema deberá validar la información, aplicar las reglas de negocio correspondientes y confirmar el resultado de la operación.</w:t>
      </w:r>
    </w:p>
    <w:p w14:paraId="5D03AC18">
      <w:pPr>
        <w:spacing w:before="120" w:after="100"/>
      </w:pPr>
      <w:r>
        <w:rPr>
          <w:b/>
          <w:sz w:val="24"/>
        </w:rPr>
        <w:t>Criterios de aceptación</w:t>
      </w:r>
    </w:p>
    <w:p w14:paraId="70EE09C1">
      <w:pPr>
        <w:spacing w:after="60" w:line="240" w:lineRule="auto"/>
      </w:pPr>
      <w:r>
        <w:t>CA-01 – Dado que el proceso está disponible, cuando se ejecute la acción «El cliente entra a Mis pedidos.», entonces el sistema deberá procesarla y mostrar el resultado correspondiente.</w:t>
      </w:r>
    </w:p>
    <w:p w14:paraId="76F926AC">
      <w:pPr>
        <w:spacing w:after="60" w:line="240" w:lineRule="auto"/>
      </w:pPr>
      <w:r>
        <w:t>CA-02 – Dado que el proceso está disponible, cuando se ejecute la acción «El sistema muestra sus pedidos.», entonces el sistema deberá procesarla y mostrar el resultado correspondiente.</w:t>
      </w:r>
    </w:p>
    <w:p w14:paraId="4F4D9489">
      <w:pPr>
        <w:spacing w:after="60" w:line="240" w:lineRule="auto"/>
      </w:pPr>
      <w:r>
        <w:t>CA-03 – Dado que el proceso está disponible, cuando se ejecute la acción «Selecciona un pedido.», entonces el sistema deberá procesarla y mostrar el resultado correspondiente.</w:t>
      </w:r>
    </w:p>
    <w:p w14:paraId="6E4835F1">
      <w:pPr>
        <w:spacing w:after="60" w:line="240" w:lineRule="auto"/>
      </w:pPr>
      <w:r>
        <w:t>CA-04 – Dado que el proceso está disponible, cuando se ejecute la acción «El sistema consulta el estado.», entonces el sistema deberá procesarla y mostrar el resultado correspondiente.</w:t>
      </w:r>
    </w:p>
    <w:p w14:paraId="634A4726">
      <w:pPr>
        <w:spacing w:after="60" w:line="240" w:lineRule="auto"/>
      </w:pPr>
      <w:r>
        <w:t>CA-05 – Dado que el proceso está disponible, cuando se ejecute la acción «Muestra estado, fecha y datos relevantes.», entonces el sistema deberá procesarla y mostrar el resultado correspondiente.</w:t>
      </w:r>
    </w:p>
    <w:p w14:paraId="33986C86">
      <w:pPr>
        <w:spacing w:after="60" w:line="240" w:lineRule="auto"/>
      </w:pPr>
      <w:r>
        <w:t>CA-06 – No existen pedidos: informa al cliente.</w:t>
      </w:r>
    </w:p>
    <w:p w14:paraId="798823D9">
      <w:pPr>
        <w:spacing w:after="60" w:line="240" w:lineRule="auto"/>
      </w:pPr>
      <w:r>
        <w:t>CA-07 – Pedido no encontrado: muestra mensaje.</w:t>
      </w:r>
    </w:p>
    <w:p w14:paraId="76D42D7F">
      <w:pPr>
        <w:spacing w:after="60" w:line="240" w:lineRule="auto"/>
      </w:pPr>
      <w:r>
        <w:t>CA-08 – Error de conexión: informa que no fue posible consultar.</w:t>
      </w:r>
    </w:p>
    <w:p w14:paraId="44E2501B"/>
    <w:p w14:paraId="3927F619">
      <w:pPr>
        <w:spacing w:before="120" w:after="100"/>
      </w:pPr>
      <w:r>
        <w:rPr>
          <w:b/>
          <w:sz w:val="30"/>
        </w:rPr>
        <w:t>3. Reglas de negocio</w:t>
      </w:r>
    </w:p>
    <w:p w14:paraId="4D18F233">
      <w:pPr>
        <w:spacing w:after="60" w:line="240" w:lineRule="auto"/>
      </w:pPr>
      <w:r>
        <w:t>RN-01 – El cliente solo podrá consultar sus propios pedidos.</w:t>
      </w:r>
    </w:p>
    <w:p w14:paraId="5110758E">
      <w:pPr>
        <w:spacing w:after="60" w:line="240" w:lineRule="auto"/>
      </w:pPr>
      <w:r>
        <w:t>RN-02 – El estado debe corresponder al último estado registrado.</w:t>
      </w:r>
    </w:p>
    <w:p w14:paraId="7F7A990E">
      <w:pPr>
        <w:spacing w:after="60" w:line="240" w:lineRule="auto"/>
      </w:pPr>
      <w:r>
        <w:t>RN-03 – Cada cambio de estado debe conservarse según las reglas del sistema.</w:t>
      </w:r>
    </w:p>
    <w:p w14:paraId="1D4EB170">
      <w:pPr>
        <w:spacing w:before="120" w:after="100"/>
      </w:pPr>
      <w:r>
        <w:rPr>
          <w:b/>
          <w:sz w:val="24"/>
        </w:rPr>
        <w:t>Flujo principal</w:t>
      </w:r>
    </w:p>
    <w:p w14:paraId="6EF9D932">
      <w:pPr>
        <w:spacing w:after="60" w:line="240" w:lineRule="auto"/>
      </w:pPr>
      <w:r>
        <w:t>1. El cliente entra a Mis pedidos.</w:t>
      </w:r>
    </w:p>
    <w:p w14:paraId="020E4642">
      <w:pPr>
        <w:spacing w:after="60" w:line="240" w:lineRule="auto"/>
      </w:pPr>
      <w:r>
        <w:t>2. El sistema muestra sus pedidos.</w:t>
      </w:r>
    </w:p>
    <w:p w14:paraId="78AA0573">
      <w:pPr>
        <w:spacing w:after="60" w:line="240" w:lineRule="auto"/>
      </w:pPr>
      <w:r>
        <w:t>3. Selecciona un pedido.</w:t>
      </w:r>
    </w:p>
    <w:p w14:paraId="2DA004D1">
      <w:pPr>
        <w:spacing w:after="60" w:line="240" w:lineRule="auto"/>
      </w:pPr>
      <w:r>
        <w:t>4. El sistema consulta el estado.</w:t>
      </w:r>
    </w:p>
    <w:p w14:paraId="6EE59007">
      <w:pPr>
        <w:spacing w:after="60" w:line="240" w:lineRule="auto"/>
      </w:pPr>
      <w:r>
        <w:t>5. Muestra estado, fecha y datos relevantes.</w:t>
      </w:r>
    </w:p>
    <w:p w14:paraId="77D34F08">
      <w:r>
        <w:br w:type="page"/>
      </w:r>
    </w:p>
    <w:p w14:paraId="008BD4BB">
      <w:pPr>
        <w:spacing w:before="120" w:after="100"/>
      </w:pPr>
      <w:r>
        <w:rPr>
          <w:b/>
          <w:sz w:val="30"/>
        </w:rPr>
        <w:t>4. Diagrama de clases</w:t>
      </w:r>
    </w:p>
    <w:p w14:paraId="0F6CAFED">
      <w:pPr>
        <w:jc w:val="center"/>
      </w:pPr>
      <w:r>
        <w:drawing>
          <wp:inline distT="0" distB="0" distL="0" distR="0">
            <wp:extent cx="4937760" cy="18561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CE18">
      <w:pPr>
        <w:jc w:val="center"/>
      </w:pPr>
      <w:r>
        <w:rPr>
          <w:i/>
          <w:sz w:val="18"/>
        </w:rPr>
        <w:t>Figura 2. Diagrama de clases – RF07 Consultar estado del pedido</w:t>
      </w:r>
    </w:p>
    <w:p w14:paraId="0EE06080">
      <w:pPr>
        <w:spacing w:before="120" w:after="100"/>
      </w:pPr>
      <w:r>
        <w:rPr>
          <w:b/>
          <w:sz w:val="30"/>
        </w:rPr>
        <w:t>5. SKETCH (Boceto)</w:t>
      </w:r>
    </w:p>
    <w:p w14:paraId="50E2CE57">
      <w:pPr>
        <w:spacing w:after="60" w:line="240" w:lineRule="auto"/>
      </w:pPr>
      <w:r>
        <w:t>El boceto representa la pantalla que utilizará el cliente para realizar la función asociada al requisito RF07. Incluye los campos y controles principales necesarios para ejecutar la operación.</w:t>
      </w:r>
    </w:p>
    <w:p w14:paraId="2812B028">
      <w:pPr>
        <w:jc w:val="center"/>
      </w:pPr>
      <w:r>
        <w:drawing>
          <wp:inline distT="0" distB="0" distL="0" distR="0">
            <wp:extent cx="5486400" cy="35661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AC1F">
      <w:pPr>
        <w:jc w:val="center"/>
      </w:pPr>
      <w:r>
        <w:rPr>
          <w:i/>
          <w:sz w:val="18"/>
        </w:rPr>
        <w:t>Figura 3. Boceto – Consultar estado del pedido</w:t>
      </w:r>
    </w:p>
    <w:p w14:paraId="4B6406F0">
      <w:r>
        <w:br w:type="page"/>
      </w:r>
    </w:p>
    <w:p w14:paraId="576B11C2">
      <w:pPr>
        <w:spacing w:before="120" w:after="100"/>
      </w:pPr>
      <w:r>
        <w:rPr>
          <w:b/>
          <w:sz w:val="30"/>
        </w:rPr>
        <w:t>Requisito funcional</w:t>
      </w:r>
    </w:p>
    <w:p w14:paraId="419520E2">
      <w:r>
        <w:rPr>
          <w:b/>
          <w:sz w:val="22"/>
        </w:rPr>
        <w:t xml:space="preserve">RF08 </w:t>
      </w:r>
      <w:r>
        <w:rPr>
          <w:sz w:val="22"/>
        </w:rPr>
        <w:t>El sistema deberá gestionar productos.</w:t>
      </w:r>
    </w:p>
    <w:p w14:paraId="111B5D0A">
      <w:pPr>
        <w:spacing w:before="120" w:after="100"/>
      </w:pPr>
      <w:r>
        <w:rPr>
          <w:b/>
          <w:sz w:val="24"/>
        </w:rPr>
        <w:t>Caso de uso</w:t>
      </w:r>
    </w:p>
    <w:p w14:paraId="61CD016D">
      <w:r>
        <w:rPr>
          <w:b/>
        </w:rPr>
        <w:t>CU-08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640"/>
      </w:tblGrid>
      <w:tr w14:paraId="69624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10BCA6AA">
            <w:pPr>
              <w:spacing w:after="0" w:line="240" w:lineRule="auto"/>
            </w:pPr>
            <w:r>
              <w:rPr>
                <w:b/>
                <w:sz w:val="18"/>
              </w:rPr>
              <w:t>Código RF</w:t>
            </w:r>
          </w:p>
        </w:tc>
        <w:tc>
          <w:tcPr>
            <w:tcW w:w="8640" w:type="dxa"/>
            <w:vAlign w:val="center"/>
          </w:tcPr>
          <w:p w14:paraId="30528919">
            <w:pPr>
              <w:spacing w:after="0" w:line="240" w:lineRule="auto"/>
            </w:pPr>
            <w:r>
              <w:rPr>
                <w:sz w:val="18"/>
              </w:rPr>
              <w:t>RF08</w:t>
            </w:r>
          </w:p>
        </w:tc>
      </w:tr>
      <w:tr w14:paraId="32FBB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7A3920C1">
            <w:pPr>
              <w:spacing w:after="0" w:line="240" w:lineRule="auto"/>
            </w:pPr>
            <w:r>
              <w:rPr>
                <w:b/>
                <w:sz w:val="18"/>
              </w:rPr>
              <w:t>Autor</w:t>
            </w:r>
          </w:p>
        </w:tc>
        <w:tc>
          <w:tcPr>
            <w:tcW w:w="8640" w:type="dxa"/>
            <w:vAlign w:val="center"/>
          </w:tcPr>
          <w:p w14:paraId="7CAA7948">
            <w:pPr>
              <w:spacing w:after="0" w:line="240" w:lineRule="auto"/>
            </w:pPr>
            <w:r>
              <w:rPr>
                <w:sz w:val="18"/>
              </w:rPr>
              <w:t>Oscar Mauricio Peña</w:t>
            </w:r>
          </w:p>
        </w:tc>
      </w:tr>
      <w:tr w14:paraId="2EA27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7CE9552F">
            <w:pPr>
              <w:spacing w:after="0" w:line="240" w:lineRule="auto"/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w="8640" w:type="dxa"/>
            <w:vAlign w:val="center"/>
          </w:tcPr>
          <w:p w14:paraId="1E75F771">
            <w:pPr>
              <w:spacing w:after="0" w:line="240" w:lineRule="auto"/>
            </w:pPr>
            <w:r>
              <w:rPr>
                <w:sz w:val="18"/>
              </w:rPr>
              <w:t>CU-08 Gestión de productos</w:t>
            </w:r>
          </w:p>
        </w:tc>
      </w:tr>
      <w:tr w14:paraId="20A81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2AD01D55">
            <w:pPr>
              <w:spacing w:after="0" w:line="240" w:lineRule="auto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8640" w:type="dxa"/>
            <w:vAlign w:val="center"/>
          </w:tcPr>
          <w:p w14:paraId="0D01FF34">
            <w:pPr>
              <w:spacing w:after="0" w:line="240" w:lineRule="auto"/>
            </w:pPr>
            <w:r>
              <w:rPr>
                <w:sz w:val="18"/>
              </w:rPr>
              <w:t>(RF08) El sistema permite registrar, modificar y eliminar productos.</w:t>
            </w:r>
          </w:p>
        </w:tc>
      </w:tr>
      <w:tr w14:paraId="70261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CD2C7CB">
            <w:pPr>
              <w:spacing w:after="0" w:line="240" w:lineRule="auto"/>
            </w:pPr>
            <w:r>
              <w:rPr>
                <w:b/>
                <w:sz w:val="18"/>
              </w:rPr>
              <w:t>Actores</w:t>
            </w:r>
          </w:p>
        </w:tc>
        <w:tc>
          <w:tcPr>
            <w:tcW w:w="8640" w:type="dxa"/>
            <w:vAlign w:val="center"/>
          </w:tcPr>
          <w:p w14:paraId="6D47A231">
            <w:pPr>
              <w:spacing w:after="0" w:line="240" w:lineRule="auto"/>
            </w:pPr>
            <w:r>
              <w:rPr>
                <w:sz w:val="18"/>
              </w:rPr>
              <w:t>Trabajador</w:t>
            </w:r>
          </w:p>
        </w:tc>
      </w:tr>
      <w:tr w14:paraId="1B355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0156C4C6">
            <w:pPr>
              <w:spacing w:after="0" w:line="240" w:lineRule="auto"/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8640" w:type="dxa"/>
            <w:vAlign w:val="center"/>
          </w:tcPr>
          <w:p w14:paraId="78C791E7">
            <w:pPr>
              <w:spacing w:after="0" w:line="240" w:lineRule="auto"/>
            </w:pPr>
            <w:r>
              <w:rPr>
                <w:sz w:val="18"/>
              </w:rPr>
              <w:t>1. El trabajador debe tener permisos.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El producto debe cumplir los datos requeridos.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La base de datos debe estar disponible.</w:t>
            </w:r>
          </w:p>
        </w:tc>
      </w:tr>
      <w:tr w14:paraId="014B1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772D741">
            <w:pPr>
              <w:spacing w:after="0" w:line="240" w:lineRule="auto"/>
            </w:pPr>
            <w:r>
              <w:rPr>
                <w:b/>
                <w:sz w:val="18"/>
              </w:rPr>
              <w:t>Secuencia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Normal</w:t>
            </w:r>
          </w:p>
        </w:tc>
        <w:tc>
          <w:tcPr>
            <w:tcW w:w="8640" w:type="dxa"/>
          </w:tcPr>
          <w:p w14:paraId="3BB8C4A9">
            <w:pPr>
              <w:spacing w:after="0" w:line="240" w:lineRule="auto"/>
            </w:pPr>
          </w:p>
          <w:tbl>
            <w:tblPr>
              <w:tblStyle w:val="3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49"/>
              <w:gridCol w:w="4265"/>
            </w:tblGrid>
            <w:tr w14:paraId="733F792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shd w:val="clear" w:color="auto" w:fill="B7DEE8"/>
                  <w:vAlign w:val="center"/>
                </w:tcPr>
                <w:p w14:paraId="3A5D5E63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Paso</w:t>
                  </w:r>
                </w:p>
              </w:tc>
              <w:tc>
                <w:tcPr>
                  <w:tcW w:w="5256" w:type="dxa"/>
                  <w:shd w:val="clear" w:color="auto" w:fill="B7DEE8"/>
                  <w:vAlign w:val="center"/>
                </w:tcPr>
                <w:p w14:paraId="2AFAD162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Acción</w:t>
                  </w:r>
                </w:p>
              </w:tc>
            </w:tr>
            <w:tr w14:paraId="0CD6DA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65171A11">
                  <w:pPr>
                    <w:spacing w:after="0" w:line="240" w:lineRule="auto"/>
                  </w:pPr>
                  <w:r>
                    <w:rPr>
                      <w:sz w:val="16"/>
                    </w:rPr>
                    <w:t>1</w:t>
                  </w:r>
                </w:p>
              </w:tc>
              <w:tc>
                <w:tcPr>
                  <w:tcW w:w="5256" w:type="dxa"/>
                  <w:vAlign w:val="center"/>
                </w:tcPr>
                <w:p w14:paraId="424FDCCF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trabajador abre Productos.</w:t>
                  </w:r>
                </w:p>
              </w:tc>
            </w:tr>
            <w:tr w14:paraId="6E231D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29969505">
                  <w:pPr>
                    <w:spacing w:after="0" w:line="240" w:lineRule="auto"/>
                  </w:pPr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w="5256" w:type="dxa"/>
                  <w:vAlign w:val="center"/>
                </w:tcPr>
                <w:p w14:paraId="10DFA0A9">
                  <w:pPr>
                    <w:spacing w:after="0" w:line="240" w:lineRule="auto"/>
                  </w:pPr>
                  <w:r>
                    <w:rPr>
                      <w:sz w:val="16"/>
                    </w:rPr>
                    <w:t>Selecciona una operación.</w:t>
                  </w:r>
                </w:p>
              </w:tc>
            </w:tr>
            <w:tr w14:paraId="58171C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54329AB8">
                  <w:pPr>
                    <w:spacing w:after="0" w:line="240" w:lineRule="auto"/>
                  </w:pPr>
                  <w:r>
                    <w:rPr>
                      <w:sz w:val="16"/>
                    </w:rPr>
                    <w:t>3</w:t>
                  </w:r>
                </w:p>
              </w:tc>
              <w:tc>
                <w:tcPr>
                  <w:tcW w:w="5256" w:type="dxa"/>
                  <w:vAlign w:val="center"/>
                </w:tcPr>
                <w:p w14:paraId="34666AAC">
                  <w:pPr>
                    <w:spacing w:after="0" w:line="240" w:lineRule="auto"/>
                  </w:pPr>
                  <w:r>
                    <w:rPr>
                      <w:sz w:val="16"/>
                    </w:rPr>
                    <w:t>Ingresa o modifica los datos.</w:t>
                  </w:r>
                </w:p>
              </w:tc>
            </w:tr>
            <w:tr w14:paraId="51E69F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09AF45C9">
                  <w:pPr>
                    <w:spacing w:after="0" w:line="240" w:lineRule="auto"/>
                  </w:pPr>
                  <w:r>
                    <w:rPr>
                      <w:sz w:val="16"/>
                    </w:rPr>
                    <w:t>4</w:t>
                  </w:r>
                </w:p>
              </w:tc>
              <w:tc>
                <w:tcPr>
                  <w:tcW w:w="5256" w:type="dxa"/>
                  <w:vAlign w:val="center"/>
                </w:tcPr>
                <w:p w14:paraId="2414ED76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valida la información.</w:t>
                  </w:r>
                </w:p>
              </w:tc>
            </w:tr>
            <w:tr w14:paraId="05DA06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1785F20D">
                  <w:pPr>
                    <w:spacing w:after="0" w:line="240" w:lineRule="auto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w="5256" w:type="dxa"/>
                  <w:vAlign w:val="center"/>
                </w:tcPr>
                <w:p w14:paraId="08A3900D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registra el cambio.</w:t>
                  </w:r>
                </w:p>
              </w:tc>
            </w:tr>
            <w:tr w14:paraId="577FDE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18369823">
                  <w:pPr>
                    <w:spacing w:after="0" w:line="240" w:lineRule="auto"/>
                  </w:pPr>
                  <w:r>
                    <w:rPr>
                      <w:sz w:val="16"/>
                    </w:rPr>
                    <w:t>6</w:t>
                  </w:r>
                </w:p>
              </w:tc>
              <w:tc>
                <w:tcPr>
                  <w:tcW w:w="5256" w:type="dxa"/>
                  <w:vAlign w:val="center"/>
                </w:tcPr>
                <w:p w14:paraId="01774432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confirma la operación.</w:t>
                  </w:r>
                </w:p>
              </w:tc>
            </w:tr>
          </w:tbl>
          <w:p w14:paraId="5F8B6268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</w:tc>
      </w:tr>
      <w:tr w14:paraId="67EF6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8F330F5">
            <w:pPr>
              <w:spacing w:after="0" w:line="240" w:lineRule="auto"/>
            </w:pPr>
            <w:r>
              <w:rPr>
                <w:b/>
                <w:sz w:val="18"/>
              </w:rPr>
              <w:t>Post Condición</w:t>
            </w:r>
          </w:p>
        </w:tc>
        <w:tc>
          <w:tcPr>
            <w:tcW w:w="8640" w:type="dxa"/>
            <w:vAlign w:val="center"/>
          </w:tcPr>
          <w:p w14:paraId="64A9FA2C">
            <w:pPr>
              <w:spacing w:after="0" w:line="240" w:lineRule="auto"/>
            </w:pPr>
            <w:r>
              <w:rPr>
                <w:sz w:val="16"/>
              </w:rPr>
              <w:t>Si la operación se ejecuta correctamente: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La operación queda registrada o aplicada.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sistema refleja el resultado.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actor puede continuar con las funciones autorizadas.</w:t>
            </w:r>
          </w:p>
        </w:tc>
      </w:tr>
      <w:tr w14:paraId="2726F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653AA69">
            <w:pPr>
              <w:spacing w:after="0" w:line="240" w:lineRule="auto"/>
            </w:pPr>
            <w:r>
              <w:rPr>
                <w:b/>
                <w:sz w:val="18"/>
              </w:rPr>
              <w:t>Alternativa</w:t>
            </w:r>
          </w:p>
        </w:tc>
        <w:tc>
          <w:tcPr>
            <w:tcW w:w="8640" w:type="dxa"/>
            <w:vAlign w:val="center"/>
          </w:tcPr>
          <w:p w14:paraId="32BD670C">
            <w:pPr>
              <w:spacing w:after="0" w:line="240" w:lineRule="auto"/>
            </w:pPr>
            <w:r>
              <w:rPr>
                <w:sz w:val="16"/>
              </w:rPr>
              <w:t>A1. Datos incompletos: solicita completar.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A2. Producto inexistente al modificar/eliminar: informa.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A3. Producto relacionado con operaciones: puede impedir eliminación y solicitar desactivación.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A4. Error de conexión: no aplica el cambio.</w:t>
            </w:r>
          </w:p>
        </w:tc>
      </w:tr>
    </w:tbl>
    <w:p w14:paraId="1CC0D1C2"/>
    <w:p w14:paraId="2C3BCC48">
      <w:pPr>
        <w:spacing w:before="120" w:after="100"/>
      </w:pPr>
      <w:r>
        <w:rPr>
          <w:b/>
          <w:sz w:val="30"/>
        </w:rPr>
        <w:t>1.1 Diagrama caso de uso CU-08</w:t>
      </w:r>
    </w:p>
    <w:p w14:paraId="0D18A09B">
      <w:pPr>
        <w:jc w:val="center"/>
      </w:pPr>
      <w:r>
        <w:drawing>
          <wp:inline distT="0" distB="0" distL="0" distR="0">
            <wp:extent cx="5086350" cy="386524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3160" cy="387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0180">
      <w:pPr>
        <w:jc w:val="center"/>
      </w:pPr>
      <w:r>
        <w:rPr>
          <w:i/>
          <w:sz w:val="18"/>
        </w:rPr>
        <w:t>Figura 1. Diagrama de caso de uso CU-08 – Gestión de productos</w:t>
      </w:r>
    </w:p>
    <w:p w14:paraId="3AEDEE9F">
      <w:pPr>
        <w:spacing w:before="120" w:after="100"/>
      </w:pPr>
      <w:r>
        <w:rPr>
          <w:b/>
          <w:sz w:val="30"/>
        </w:rPr>
        <w:t>2. Historia de Usuario – RF08 – Gestionar productos</w:t>
      </w:r>
    </w:p>
    <w:p w14:paraId="54E82745">
      <w:pPr>
        <w:spacing w:after="60" w:line="240" w:lineRule="auto"/>
      </w:pPr>
      <w:r>
        <w:t>ID: HU-08</w:t>
      </w:r>
    </w:p>
    <w:p w14:paraId="69377647">
      <w:pPr>
        <w:spacing w:after="60" w:line="240" w:lineRule="auto"/>
      </w:pPr>
      <w:r>
        <w:t>Requisito funcional: RF08</w:t>
      </w:r>
    </w:p>
    <w:p w14:paraId="0FC1776F">
      <w:pPr>
        <w:spacing w:after="60" w:line="240" w:lineRule="auto"/>
      </w:pPr>
      <w:r>
        <w:t>Nombre: Gestionar productos</w:t>
      </w:r>
    </w:p>
    <w:p w14:paraId="0C0F978C">
      <w:pPr>
        <w:spacing w:after="60" w:line="240" w:lineRule="auto"/>
      </w:pPr>
      <w:r>
        <w:t>Módulo: Trabajadores</w:t>
      </w:r>
    </w:p>
    <w:p w14:paraId="4D358E81">
      <w:pPr>
        <w:spacing w:after="60" w:line="240" w:lineRule="auto"/>
      </w:pPr>
      <w:r>
        <w:t>Prioridad: Alta</w:t>
      </w:r>
    </w:p>
    <w:p w14:paraId="1AA8D0FE">
      <w:pPr>
        <w:spacing w:after="60" w:line="240" w:lineRule="auto"/>
      </w:pPr>
      <w:r>
        <w:t>Actor: Trabajador</w:t>
      </w:r>
    </w:p>
    <w:p w14:paraId="596669DA">
      <w:pPr>
        <w:spacing w:before="120" w:after="100"/>
      </w:pPr>
      <w:r>
        <w:rPr>
          <w:b/>
          <w:sz w:val="24"/>
        </w:rPr>
        <w:t>Historia de usuario</w:t>
      </w:r>
    </w:p>
    <w:p w14:paraId="48F7B845">
      <w:pPr>
        <w:spacing w:after="60" w:line="240" w:lineRule="auto"/>
      </w:pPr>
      <w:r>
        <w:t>Como trabajador autorizado, quiero registrar, modificar y eliminar productos, para mantener actualizado el catálogo.</w:t>
      </w:r>
    </w:p>
    <w:p w14:paraId="6265145E">
      <w:pPr>
        <w:spacing w:before="120" w:after="100"/>
      </w:pPr>
      <w:r>
        <w:rPr>
          <w:b/>
          <w:sz w:val="24"/>
        </w:rPr>
        <w:t>Descripción</w:t>
      </w:r>
    </w:p>
    <w:p w14:paraId="5ACB4A2A">
      <w:pPr>
        <w:spacing w:after="60" w:line="240" w:lineRule="auto"/>
      </w:pPr>
      <w:r>
        <w:t>El sistema permite registrar, modificar y eliminar productos. El sistema deberá validar la información, aplicar las reglas de negocio correspondientes y confirmar el resultado de la operación.</w:t>
      </w:r>
    </w:p>
    <w:p w14:paraId="43E91C4D">
      <w:pPr>
        <w:spacing w:before="120" w:after="100"/>
      </w:pPr>
      <w:r>
        <w:rPr>
          <w:b/>
          <w:sz w:val="24"/>
        </w:rPr>
        <w:t>Criterios de aceptación</w:t>
      </w:r>
    </w:p>
    <w:p w14:paraId="60EF9727">
      <w:pPr>
        <w:spacing w:after="60" w:line="240" w:lineRule="auto"/>
      </w:pPr>
      <w:r>
        <w:t>CA-01 – Dado que el proceso está disponible, cuando se ejecute la acción «El trabajador abre Productos.», entonces el sistema deberá procesarla y mostrar el resultado correspondiente.</w:t>
      </w:r>
    </w:p>
    <w:p w14:paraId="6286A38F">
      <w:pPr>
        <w:spacing w:after="60" w:line="240" w:lineRule="auto"/>
      </w:pPr>
      <w:r>
        <w:t>CA-02 – Dado que el proceso está disponible, cuando se ejecute la acción «Selecciona una operación.», entonces el sistema deberá procesarla y mostrar el resultado correspondiente.</w:t>
      </w:r>
    </w:p>
    <w:p w14:paraId="623D9078">
      <w:pPr>
        <w:spacing w:after="60" w:line="240" w:lineRule="auto"/>
      </w:pPr>
      <w:r>
        <w:t>CA-03 – Dado que el proceso está disponible, cuando se ejecute la acción «Ingresa o modifica los datos.», entonces el sistema deberá procesarla y mostrar el resultado correspondiente.</w:t>
      </w:r>
    </w:p>
    <w:p w14:paraId="6EDC3E88">
      <w:pPr>
        <w:spacing w:after="60" w:line="240" w:lineRule="auto"/>
      </w:pPr>
      <w:r>
        <w:t>CA-04 – Dado que el proceso está disponible, cuando se ejecute la acción «El sistema valida la información.», entonces el sistema deberá procesarla y mostrar el resultado correspondiente.</w:t>
      </w:r>
    </w:p>
    <w:p w14:paraId="1257D9AD">
      <w:pPr>
        <w:spacing w:after="60" w:line="240" w:lineRule="auto"/>
      </w:pPr>
      <w:r>
        <w:t>CA-05 – Dado que el proceso está disponible, cuando se ejecute la acción «El sistema registra el cambio.», entonces el sistema deberá procesarla y mostrar el resultado correspondiente.</w:t>
      </w:r>
    </w:p>
    <w:p w14:paraId="4F467579">
      <w:pPr>
        <w:spacing w:after="60" w:line="240" w:lineRule="auto"/>
      </w:pPr>
      <w:r>
        <w:t>CA-06 – Dado que el proceso está disponible, cuando se ejecute la acción «El sistema confirma la operación.», entonces el sistema deberá procesarla y mostrar el resultado correspondiente.</w:t>
      </w:r>
    </w:p>
    <w:p w14:paraId="5D158290">
      <w:pPr>
        <w:spacing w:after="60" w:line="240" w:lineRule="auto"/>
      </w:pPr>
      <w:r>
        <w:t>CA-07 – Datos incompletos: solicita completar.</w:t>
      </w:r>
    </w:p>
    <w:p w14:paraId="1D3EC5D3">
      <w:pPr>
        <w:spacing w:after="60" w:line="240" w:lineRule="auto"/>
      </w:pPr>
      <w:r>
        <w:t>CA-08 – Producto inexistente al modificar/eliminar: informa.</w:t>
      </w:r>
    </w:p>
    <w:p w14:paraId="0C37FEA1">
      <w:pPr>
        <w:spacing w:after="60" w:line="240" w:lineRule="auto"/>
      </w:pPr>
      <w:r>
        <w:t>CA-09 – Producto relacionado con operaciones: puede impedir eliminación y solicitar desactivación.</w:t>
      </w:r>
    </w:p>
    <w:p w14:paraId="5B302B32"/>
    <w:p w14:paraId="61F60CA8">
      <w:pPr>
        <w:spacing w:before="120" w:after="100"/>
      </w:pPr>
      <w:r>
        <w:rPr>
          <w:b/>
          <w:sz w:val="30"/>
        </w:rPr>
        <w:t>3. Reglas de negocio</w:t>
      </w:r>
    </w:p>
    <w:p w14:paraId="37506DA9">
      <w:pPr>
        <w:spacing w:after="60" w:line="240" w:lineRule="auto"/>
      </w:pPr>
      <w:r>
        <w:t>RN-01 – Solo trabajadores autorizados pueden gestionar productos.</w:t>
      </w:r>
    </w:p>
    <w:p w14:paraId="238BC410">
      <w:pPr>
        <w:spacing w:after="60" w:line="240" w:lineRule="auto"/>
      </w:pPr>
      <w:r>
        <w:t>RN-02 – Los datos obligatorios deben validarse.</w:t>
      </w:r>
    </w:p>
    <w:p w14:paraId="43ED6138">
      <w:pPr>
        <w:spacing w:after="60" w:line="240" w:lineRule="auto"/>
      </w:pPr>
      <w:r>
        <w:t>RN-03 – La eliminación no debe comprometer información histórica.</w:t>
      </w:r>
    </w:p>
    <w:p w14:paraId="04B77F28">
      <w:pPr>
        <w:spacing w:before="120" w:after="100"/>
      </w:pPr>
      <w:r>
        <w:rPr>
          <w:b/>
          <w:sz w:val="24"/>
        </w:rPr>
        <w:t>Flujo principal</w:t>
      </w:r>
    </w:p>
    <w:p w14:paraId="0E95E4E5">
      <w:pPr>
        <w:spacing w:after="60" w:line="240" w:lineRule="auto"/>
      </w:pPr>
      <w:r>
        <w:t>1. El trabajador abre Productos.</w:t>
      </w:r>
    </w:p>
    <w:p w14:paraId="277AE3FC">
      <w:pPr>
        <w:spacing w:after="60" w:line="240" w:lineRule="auto"/>
      </w:pPr>
      <w:r>
        <w:t>2. Selecciona una operación.</w:t>
      </w:r>
    </w:p>
    <w:p w14:paraId="3088F644">
      <w:pPr>
        <w:spacing w:after="60" w:line="240" w:lineRule="auto"/>
      </w:pPr>
      <w:r>
        <w:t>3. Ingresa o modifica los datos.</w:t>
      </w:r>
    </w:p>
    <w:p w14:paraId="115C5FA1">
      <w:pPr>
        <w:spacing w:after="60" w:line="240" w:lineRule="auto"/>
      </w:pPr>
      <w:r>
        <w:t>4. El sistema valida la información.</w:t>
      </w:r>
    </w:p>
    <w:p w14:paraId="1FCD5D8F">
      <w:pPr>
        <w:spacing w:after="60" w:line="240" w:lineRule="auto"/>
      </w:pPr>
      <w:r>
        <w:t>5. El sistema registra el cambio.</w:t>
      </w:r>
    </w:p>
    <w:p w14:paraId="248B0806">
      <w:pPr>
        <w:spacing w:after="60" w:line="240" w:lineRule="auto"/>
      </w:pPr>
      <w:r>
        <w:t>6. El sistema confirma la operación.</w:t>
      </w:r>
    </w:p>
    <w:p w14:paraId="04BF9631">
      <w:r>
        <w:br w:type="page"/>
      </w:r>
    </w:p>
    <w:p w14:paraId="44F17845">
      <w:pPr>
        <w:spacing w:before="120" w:after="100"/>
      </w:pPr>
      <w:r>
        <w:rPr>
          <w:b/>
          <w:sz w:val="30"/>
        </w:rPr>
        <w:t>4. Diagrama de clases</w:t>
      </w:r>
    </w:p>
    <w:p w14:paraId="7E9FB7D1">
      <w:pPr>
        <w:jc w:val="center"/>
      </w:pPr>
      <w:r>
        <w:drawing>
          <wp:inline distT="0" distB="0" distL="0" distR="0">
            <wp:extent cx="4937760" cy="18561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DB70">
      <w:pPr>
        <w:jc w:val="center"/>
      </w:pPr>
      <w:r>
        <w:rPr>
          <w:i/>
          <w:sz w:val="18"/>
        </w:rPr>
        <w:t>Figura 2. Diagrama de clases – RF08 Gestionar productos</w:t>
      </w:r>
    </w:p>
    <w:p w14:paraId="6EFE441B">
      <w:pPr>
        <w:spacing w:before="120" w:after="100"/>
      </w:pPr>
      <w:r>
        <w:rPr>
          <w:b/>
          <w:sz w:val="30"/>
        </w:rPr>
        <w:t>5. SKETCH (Boceto)</w:t>
      </w:r>
    </w:p>
    <w:p w14:paraId="2B87B9A5">
      <w:pPr>
        <w:spacing w:after="60" w:line="240" w:lineRule="auto"/>
      </w:pPr>
      <w:r>
        <w:t>El boceto representa la pantalla que utilizará el trabajador para realizar la función asociada al requisito RF08. Incluye los campos y controles principales necesarios para ejecutar la operación.</w:t>
      </w:r>
    </w:p>
    <w:p w14:paraId="10E9AFE8">
      <w:pPr>
        <w:jc w:val="center"/>
      </w:pPr>
      <w:r>
        <w:drawing>
          <wp:inline distT="0" distB="0" distL="0" distR="0">
            <wp:extent cx="5486400" cy="35661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1D43">
      <w:pPr>
        <w:jc w:val="center"/>
      </w:pPr>
      <w:r>
        <w:rPr>
          <w:i/>
          <w:sz w:val="18"/>
        </w:rPr>
        <w:t>Figura 3. Boceto – Gestionar productos</w:t>
      </w:r>
    </w:p>
    <w:p w14:paraId="68858634">
      <w:r>
        <w:br w:type="page"/>
      </w:r>
    </w:p>
    <w:p w14:paraId="657A6443">
      <w:pPr>
        <w:spacing w:before="120" w:after="100"/>
      </w:pPr>
      <w:r>
        <w:rPr>
          <w:b/>
          <w:sz w:val="30"/>
        </w:rPr>
        <w:t>Requisito funcional</w:t>
      </w:r>
    </w:p>
    <w:p w14:paraId="23654358">
      <w:r>
        <w:rPr>
          <w:b/>
          <w:sz w:val="22"/>
        </w:rPr>
        <w:t xml:space="preserve">RF09 </w:t>
      </w:r>
      <w:r>
        <w:rPr>
          <w:sz w:val="22"/>
        </w:rPr>
        <w:t>El sistema deberá actualizar precios.</w:t>
      </w:r>
    </w:p>
    <w:p w14:paraId="7ED55B1C">
      <w:pPr>
        <w:spacing w:before="120" w:after="100"/>
      </w:pPr>
      <w:r>
        <w:rPr>
          <w:b/>
          <w:sz w:val="24"/>
        </w:rPr>
        <w:t>Caso de uso</w:t>
      </w:r>
    </w:p>
    <w:p w14:paraId="5A1540B3">
      <w:r>
        <w:rPr>
          <w:b/>
        </w:rPr>
        <w:t>CU-09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640"/>
      </w:tblGrid>
      <w:tr w14:paraId="54A88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7C5FF2DB">
            <w:pPr>
              <w:spacing w:after="0" w:line="240" w:lineRule="auto"/>
            </w:pPr>
            <w:r>
              <w:rPr>
                <w:b/>
                <w:sz w:val="18"/>
              </w:rPr>
              <w:t>Código RF</w:t>
            </w:r>
          </w:p>
        </w:tc>
        <w:tc>
          <w:tcPr>
            <w:tcW w:w="8640" w:type="dxa"/>
            <w:vAlign w:val="center"/>
          </w:tcPr>
          <w:p w14:paraId="07F4C7FA">
            <w:pPr>
              <w:spacing w:after="0" w:line="240" w:lineRule="auto"/>
            </w:pPr>
            <w:r>
              <w:rPr>
                <w:sz w:val="18"/>
              </w:rPr>
              <w:t>RF09</w:t>
            </w:r>
          </w:p>
        </w:tc>
      </w:tr>
      <w:tr w14:paraId="778EC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5FF31BE6">
            <w:pPr>
              <w:spacing w:after="0" w:line="240" w:lineRule="auto"/>
            </w:pPr>
            <w:r>
              <w:rPr>
                <w:b/>
                <w:sz w:val="18"/>
              </w:rPr>
              <w:t>Autor</w:t>
            </w:r>
          </w:p>
        </w:tc>
        <w:tc>
          <w:tcPr>
            <w:tcW w:w="8640" w:type="dxa"/>
            <w:vAlign w:val="center"/>
          </w:tcPr>
          <w:p w14:paraId="0C82233F">
            <w:pPr>
              <w:spacing w:after="0" w:line="240" w:lineRule="auto"/>
            </w:pPr>
            <w:r>
              <w:rPr>
                <w:sz w:val="18"/>
              </w:rPr>
              <w:t>Oscar Mauricio Peña</w:t>
            </w:r>
          </w:p>
        </w:tc>
      </w:tr>
      <w:tr w14:paraId="649C3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CB94505">
            <w:pPr>
              <w:spacing w:after="0" w:line="240" w:lineRule="auto"/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w="8640" w:type="dxa"/>
            <w:vAlign w:val="center"/>
          </w:tcPr>
          <w:p w14:paraId="2A99AD5B">
            <w:pPr>
              <w:spacing w:after="0" w:line="240" w:lineRule="auto"/>
            </w:pPr>
            <w:r>
              <w:rPr>
                <w:sz w:val="18"/>
              </w:rPr>
              <w:t>CU-09 Actualización de precios</w:t>
            </w:r>
          </w:p>
        </w:tc>
      </w:tr>
      <w:tr w14:paraId="13108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58B876D8">
            <w:pPr>
              <w:spacing w:after="0" w:line="240" w:lineRule="auto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8640" w:type="dxa"/>
            <w:vAlign w:val="center"/>
          </w:tcPr>
          <w:p w14:paraId="37B4182F">
            <w:pPr>
              <w:spacing w:after="0" w:line="240" w:lineRule="auto"/>
            </w:pPr>
            <w:r>
              <w:rPr>
                <w:sz w:val="18"/>
              </w:rPr>
              <w:t>(RF09) El sistema permite actualizar los precios de los productos cuando sea necesario.</w:t>
            </w:r>
          </w:p>
        </w:tc>
      </w:tr>
      <w:tr w14:paraId="0E695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7B83BB2A">
            <w:pPr>
              <w:spacing w:after="0" w:line="240" w:lineRule="auto"/>
            </w:pPr>
            <w:r>
              <w:rPr>
                <w:b/>
                <w:sz w:val="18"/>
              </w:rPr>
              <w:t>Actores</w:t>
            </w:r>
          </w:p>
        </w:tc>
        <w:tc>
          <w:tcPr>
            <w:tcW w:w="8640" w:type="dxa"/>
            <w:vAlign w:val="center"/>
          </w:tcPr>
          <w:p w14:paraId="07B03837">
            <w:pPr>
              <w:spacing w:after="0" w:line="240" w:lineRule="auto"/>
            </w:pPr>
            <w:r>
              <w:rPr>
                <w:sz w:val="18"/>
              </w:rPr>
              <w:t>Trabajador</w:t>
            </w:r>
          </w:p>
        </w:tc>
      </w:tr>
      <w:tr w14:paraId="24EC9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7A2808AB">
            <w:pPr>
              <w:spacing w:after="0" w:line="240" w:lineRule="auto"/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8640" w:type="dxa"/>
            <w:vAlign w:val="center"/>
          </w:tcPr>
          <w:p w14:paraId="6CE193B6">
            <w:pPr>
              <w:spacing w:after="0" w:line="240" w:lineRule="auto"/>
            </w:pPr>
            <w:r>
              <w:rPr>
                <w:sz w:val="18"/>
              </w:rPr>
              <w:t>1. El trabajador debe estar autorizado.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El producto debe existir.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El nuevo precio debe ser válido y mayor o igual a cero.</w:t>
            </w:r>
          </w:p>
        </w:tc>
      </w:tr>
      <w:tr w14:paraId="5F7D5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234C9C5F">
            <w:pPr>
              <w:spacing w:after="0" w:line="240" w:lineRule="auto"/>
            </w:pPr>
            <w:r>
              <w:rPr>
                <w:b/>
                <w:sz w:val="18"/>
              </w:rPr>
              <w:t>Secuencia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Normal</w:t>
            </w:r>
          </w:p>
        </w:tc>
        <w:tc>
          <w:tcPr>
            <w:tcW w:w="8640" w:type="dxa"/>
          </w:tcPr>
          <w:p w14:paraId="4D17A5CD">
            <w:pPr>
              <w:spacing w:after="0" w:line="240" w:lineRule="auto"/>
            </w:pPr>
          </w:p>
          <w:tbl>
            <w:tblPr>
              <w:tblStyle w:val="3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36"/>
              <w:gridCol w:w="4278"/>
            </w:tblGrid>
            <w:tr w14:paraId="6714FA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shd w:val="clear" w:color="auto" w:fill="B7DEE8"/>
                  <w:vAlign w:val="center"/>
                </w:tcPr>
                <w:p w14:paraId="1F4099A5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Paso</w:t>
                  </w:r>
                </w:p>
              </w:tc>
              <w:tc>
                <w:tcPr>
                  <w:tcW w:w="5256" w:type="dxa"/>
                  <w:shd w:val="clear" w:color="auto" w:fill="B7DEE8"/>
                  <w:vAlign w:val="center"/>
                </w:tcPr>
                <w:p w14:paraId="0C52FF33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Acción</w:t>
                  </w:r>
                </w:p>
              </w:tc>
            </w:tr>
            <w:tr w14:paraId="03EE28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2ACBA897">
                  <w:pPr>
                    <w:spacing w:after="0" w:line="240" w:lineRule="auto"/>
                  </w:pPr>
                  <w:r>
                    <w:rPr>
                      <w:sz w:val="16"/>
                    </w:rPr>
                    <w:t>1</w:t>
                  </w:r>
                </w:p>
              </w:tc>
              <w:tc>
                <w:tcPr>
                  <w:tcW w:w="5256" w:type="dxa"/>
                  <w:vAlign w:val="center"/>
                </w:tcPr>
                <w:p w14:paraId="620F66F8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trabajador selecciona un producto.</w:t>
                  </w:r>
                </w:p>
              </w:tc>
            </w:tr>
            <w:tr w14:paraId="375C59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62888916">
                  <w:pPr>
                    <w:spacing w:after="0" w:line="240" w:lineRule="auto"/>
                  </w:pPr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w="5256" w:type="dxa"/>
                  <w:vAlign w:val="center"/>
                </w:tcPr>
                <w:p w14:paraId="2AFFEE0E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muestra el precio actual.</w:t>
                  </w:r>
                </w:p>
              </w:tc>
            </w:tr>
            <w:tr w14:paraId="0CE2E6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6CE1F869">
                  <w:pPr>
                    <w:spacing w:after="0" w:line="240" w:lineRule="auto"/>
                  </w:pPr>
                  <w:r>
                    <w:rPr>
                      <w:sz w:val="16"/>
                    </w:rPr>
                    <w:t>3</w:t>
                  </w:r>
                </w:p>
              </w:tc>
              <w:tc>
                <w:tcPr>
                  <w:tcW w:w="5256" w:type="dxa"/>
                  <w:vAlign w:val="center"/>
                </w:tcPr>
                <w:p w14:paraId="3403B27B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trabajador ingresa el nuevo precio.</w:t>
                  </w:r>
                </w:p>
              </w:tc>
            </w:tr>
            <w:tr w14:paraId="00D487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77B2E50A">
                  <w:pPr>
                    <w:spacing w:after="0" w:line="240" w:lineRule="auto"/>
                  </w:pPr>
                  <w:r>
                    <w:rPr>
                      <w:sz w:val="16"/>
                    </w:rPr>
                    <w:t>4</w:t>
                  </w:r>
                </w:p>
              </w:tc>
              <w:tc>
                <w:tcPr>
                  <w:tcW w:w="5256" w:type="dxa"/>
                  <w:vAlign w:val="center"/>
                </w:tcPr>
                <w:p w14:paraId="2509B795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valida el valor.</w:t>
                  </w:r>
                </w:p>
              </w:tc>
            </w:tr>
            <w:tr w14:paraId="30FBDA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746C7CED">
                  <w:pPr>
                    <w:spacing w:after="0" w:line="240" w:lineRule="auto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w="5256" w:type="dxa"/>
                  <w:vAlign w:val="center"/>
                </w:tcPr>
                <w:p w14:paraId="01017BED">
                  <w:pPr>
                    <w:spacing w:after="0" w:line="240" w:lineRule="auto"/>
                  </w:pPr>
                  <w:r>
                    <w:rPr>
                      <w:sz w:val="16"/>
                    </w:rPr>
                    <w:t>Guarda el nuevo precio.</w:t>
                  </w:r>
                </w:p>
              </w:tc>
            </w:tr>
            <w:tr w14:paraId="71D30F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48F7BC07">
                  <w:pPr>
                    <w:spacing w:after="0" w:line="240" w:lineRule="auto"/>
                  </w:pPr>
                  <w:r>
                    <w:rPr>
                      <w:sz w:val="16"/>
                    </w:rPr>
                    <w:t>6</w:t>
                  </w:r>
                </w:p>
              </w:tc>
              <w:tc>
                <w:tcPr>
                  <w:tcW w:w="5256" w:type="dxa"/>
                  <w:vAlign w:val="center"/>
                </w:tcPr>
                <w:p w14:paraId="62F52681">
                  <w:pPr>
                    <w:spacing w:after="0" w:line="240" w:lineRule="auto"/>
                  </w:pPr>
                  <w:r>
                    <w:rPr>
                      <w:sz w:val="16"/>
                    </w:rPr>
                    <w:t>Confirma la actualización.</w:t>
                  </w:r>
                </w:p>
              </w:tc>
            </w:tr>
          </w:tbl>
          <w:p w14:paraId="49125616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</w:tc>
      </w:tr>
      <w:tr w14:paraId="46C50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61B8EB1">
            <w:pPr>
              <w:spacing w:after="0" w:line="240" w:lineRule="auto"/>
            </w:pPr>
            <w:r>
              <w:rPr>
                <w:b/>
                <w:sz w:val="18"/>
              </w:rPr>
              <w:t>Post Condición</w:t>
            </w:r>
          </w:p>
        </w:tc>
        <w:tc>
          <w:tcPr>
            <w:tcW w:w="8640" w:type="dxa"/>
            <w:vAlign w:val="center"/>
          </w:tcPr>
          <w:p w14:paraId="4A3DFAA3">
            <w:pPr>
              <w:spacing w:after="0" w:line="240" w:lineRule="auto"/>
            </w:pPr>
            <w:r>
              <w:rPr>
                <w:sz w:val="16"/>
              </w:rPr>
              <w:t>Si la operación se ejecuta correctamente: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La operación queda registrada o aplicada.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sistema refleja el resultado.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actor puede continuar con las funciones autorizadas.</w:t>
            </w:r>
          </w:p>
        </w:tc>
      </w:tr>
      <w:tr w14:paraId="6F253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10903495">
            <w:pPr>
              <w:spacing w:after="0" w:line="240" w:lineRule="auto"/>
            </w:pPr>
            <w:r>
              <w:rPr>
                <w:b/>
                <w:sz w:val="18"/>
              </w:rPr>
              <w:t>Alternativa</w:t>
            </w:r>
          </w:p>
        </w:tc>
        <w:tc>
          <w:tcPr>
            <w:tcW w:w="8640" w:type="dxa"/>
            <w:vAlign w:val="center"/>
          </w:tcPr>
          <w:p w14:paraId="073DF679">
            <w:pPr>
              <w:spacing w:after="0" w:line="240" w:lineRule="auto"/>
            </w:pPr>
            <w:r>
              <w:rPr>
                <w:sz w:val="16"/>
              </w:rPr>
              <w:t>A1. Precio inválido: solicita corregir.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A2. Producto inexistente: informa.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A3. Sin permisos: rechaza la operación.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A4. Error de conexión: conserva el precio anterior.</w:t>
            </w:r>
          </w:p>
        </w:tc>
      </w:tr>
    </w:tbl>
    <w:p w14:paraId="01EAF2B9"/>
    <w:p w14:paraId="2D6E5B2E">
      <w:pPr>
        <w:spacing w:before="120" w:after="100"/>
      </w:pPr>
      <w:r>
        <w:rPr>
          <w:b/>
          <w:sz w:val="30"/>
        </w:rPr>
        <w:t>1.1 Diagrama caso de uso CU-09</w:t>
      </w:r>
    </w:p>
    <w:p w14:paraId="7DACC17C">
      <w:pPr>
        <w:jc w:val="center"/>
      </w:pPr>
      <w:r>
        <w:drawing>
          <wp:inline distT="0" distB="0" distL="0" distR="0">
            <wp:extent cx="5095875" cy="3872865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9238" cy="387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B7B8">
      <w:pPr>
        <w:jc w:val="center"/>
      </w:pPr>
      <w:r>
        <w:rPr>
          <w:i/>
          <w:sz w:val="18"/>
        </w:rPr>
        <w:t>Figura 1. Diagrama de caso de uso CU-09 – Actualización de precios</w:t>
      </w:r>
    </w:p>
    <w:p w14:paraId="7DCCF324">
      <w:r>
        <w:br w:type="page"/>
      </w:r>
      <w:r>
        <w:rPr>
          <w:b/>
          <w:sz w:val="30"/>
        </w:rPr>
        <w:t>2. Historia de Usuario – RF09 – Actualizar precios</w:t>
      </w:r>
    </w:p>
    <w:p w14:paraId="3A9895A7">
      <w:pPr>
        <w:spacing w:after="60" w:line="240" w:lineRule="auto"/>
      </w:pPr>
      <w:r>
        <w:t>ID: HU-09</w:t>
      </w:r>
    </w:p>
    <w:p w14:paraId="0AB1FEF7">
      <w:pPr>
        <w:spacing w:after="60" w:line="240" w:lineRule="auto"/>
      </w:pPr>
      <w:r>
        <w:t>Requisito funcional: RF09</w:t>
      </w:r>
    </w:p>
    <w:p w14:paraId="698EEE4B">
      <w:pPr>
        <w:spacing w:after="60" w:line="240" w:lineRule="auto"/>
      </w:pPr>
      <w:r>
        <w:t>Nombre: Actualizar precios</w:t>
      </w:r>
    </w:p>
    <w:p w14:paraId="2B58A5AA">
      <w:pPr>
        <w:spacing w:after="60" w:line="240" w:lineRule="auto"/>
      </w:pPr>
      <w:r>
        <w:t>Módulo: Trabajadores</w:t>
      </w:r>
    </w:p>
    <w:p w14:paraId="02D82C40">
      <w:pPr>
        <w:spacing w:after="60" w:line="240" w:lineRule="auto"/>
      </w:pPr>
      <w:r>
        <w:t>Prioridad: Alta</w:t>
      </w:r>
    </w:p>
    <w:p w14:paraId="3A263D49">
      <w:pPr>
        <w:spacing w:after="60" w:line="240" w:lineRule="auto"/>
      </w:pPr>
      <w:r>
        <w:t>Actor: Trabajador</w:t>
      </w:r>
    </w:p>
    <w:p w14:paraId="6809EF8A">
      <w:pPr>
        <w:spacing w:before="120" w:after="100"/>
      </w:pPr>
      <w:r>
        <w:rPr>
          <w:b/>
          <w:sz w:val="24"/>
        </w:rPr>
        <w:t>Historia de usuario</w:t>
      </w:r>
    </w:p>
    <w:p w14:paraId="60375FB1">
      <w:pPr>
        <w:spacing w:after="60" w:line="240" w:lineRule="auto"/>
      </w:pPr>
      <w:r>
        <w:t>Como trabajador autorizado, quiero actualizar el precio de los productos, para mantener los valores de venta vigentes.</w:t>
      </w:r>
    </w:p>
    <w:p w14:paraId="475EEBFB">
      <w:pPr>
        <w:spacing w:before="120" w:after="100"/>
      </w:pPr>
      <w:r>
        <w:rPr>
          <w:b/>
          <w:sz w:val="24"/>
        </w:rPr>
        <w:t>Descripción</w:t>
      </w:r>
    </w:p>
    <w:p w14:paraId="1F8FDE7E">
      <w:pPr>
        <w:spacing w:after="60" w:line="240" w:lineRule="auto"/>
      </w:pPr>
      <w:r>
        <w:t>El sistema permite actualizar los precios de los productos cuando sea necesario. El sistema deberá validar la información, aplicar las reglas de negocio correspondientes y confirmar el resultado de la operación.</w:t>
      </w:r>
    </w:p>
    <w:p w14:paraId="6D57473C">
      <w:pPr>
        <w:spacing w:before="120" w:after="100"/>
      </w:pPr>
      <w:r>
        <w:rPr>
          <w:b/>
          <w:sz w:val="24"/>
        </w:rPr>
        <w:t>Criterios de aceptación</w:t>
      </w:r>
    </w:p>
    <w:p w14:paraId="4854C33B">
      <w:pPr>
        <w:spacing w:after="60" w:line="240" w:lineRule="auto"/>
      </w:pPr>
      <w:r>
        <w:t>CA-01 – Dado que el proceso está disponible, cuando se ejecute la acción «El trabajador selecciona un producto.», entonces el sistema deberá procesarla y mostrar el resultado correspondiente.</w:t>
      </w:r>
    </w:p>
    <w:p w14:paraId="76D280C7">
      <w:pPr>
        <w:spacing w:after="60" w:line="240" w:lineRule="auto"/>
      </w:pPr>
      <w:r>
        <w:t>CA-02 – Dado que el proceso está disponible, cuando se ejecute la acción «El sistema muestra el precio actual.», entonces el sistema deberá procesarla y mostrar el resultado correspondiente.</w:t>
      </w:r>
    </w:p>
    <w:p w14:paraId="04A3440A">
      <w:pPr>
        <w:spacing w:after="60" w:line="240" w:lineRule="auto"/>
      </w:pPr>
      <w:r>
        <w:t>CA-03 – Dado que el proceso está disponible, cuando se ejecute la acción «El trabajador ingresa el nuevo precio.», entonces el sistema deberá procesarla y mostrar el resultado correspondiente.</w:t>
      </w:r>
    </w:p>
    <w:p w14:paraId="0675DCEC">
      <w:pPr>
        <w:spacing w:after="60" w:line="240" w:lineRule="auto"/>
      </w:pPr>
      <w:r>
        <w:t>CA-04 – Dado que el proceso está disponible, cuando se ejecute la acción «El sistema valida el valor.», entonces el sistema deberá procesarla y mostrar el resultado correspondiente.</w:t>
      </w:r>
    </w:p>
    <w:p w14:paraId="72A9006E">
      <w:pPr>
        <w:spacing w:after="60" w:line="240" w:lineRule="auto"/>
      </w:pPr>
      <w:r>
        <w:t>CA-05 – Dado que el proceso está disponible, cuando se ejecute la acción «Guarda el nuevo precio.», entonces el sistema deberá procesarla y mostrar el resultado correspondiente.</w:t>
      </w:r>
    </w:p>
    <w:p w14:paraId="58826CBA">
      <w:pPr>
        <w:spacing w:after="60" w:line="240" w:lineRule="auto"/>
      </w:pPr>
      <w:r>
        <w:t>CA-06 – Dado que el proceso está disponible, cuando se ejecute la acción «Confirma la actualización.», entonces el sistema deberá procesarla y mostrar el resultado correspondiente.</w:t>
      </w:r>
    </w:p>
    <w:p w14:paraId="1E9203A6">
      <w:pPr>
        <w:spacing w:after="60" w:line="240" w:lineRule="auto"/>
      </w:pPr>
      <w:r>
        <w:t>CA-07 – Precio inválido: solicita corregir.</w:t>
      </w:r>
    </w:p>
    <w:p w14:paraId="62A2B63E">
      <w:pPr>
        <w:spacing w:after="60" w:line="240" w:lineRule="auto"/>
      </w:pPr>
      <w:r>
        <w:t>CA-08 – Producto inexistente: informa.</w:t>
      </w:r>
    </w:p>
    <w:p w14:paraId="1736588B">
      <w:pPr>
        <w:spacing w:after="60" w:line="240" w:lineRule="auto"/>
      </w:pPr>
      <w:r>
        <w:t>CA-09 – Sin permisos: rechaza la operación.</w:t>
      </w:r>
    </w:p>
    <w:p w14:paraId="1AEF952E"/>
    <w:p w14:paraId="743AC087">
      <w:pPr>
        <w:spacing w:before="120" w:after="100"/>
      </w:pPr>
      <w:r>
        <w:rPr>
          <w:b/>
          <w:sz w:val="30"/>
        </w:rPr>
        <w:t>3. Reglas de negocio</w:t>
      </w:r>
    </w:p>
    <w:p w14:paraId="0CF8EB70">
      <w:pPr>
        <w:spacing w:after="60" w:line="240" w:lineRule="auto"/>
      </w:pPr>
      <w:r>
        <w:t>RN-01 – El precio debe validarse antes de guardar.</w:t>
      </w:r>
    </w:p>
    <w:p w14:paraId="446CECD9">
      <w:pPr>
        <w:spacing w:after="60" w:line="240" w:lineRule="auto"/>
      </w:pPr>
      <w:r>
        <w:t>RN-02 – Debe conservarse el precio vigente después de la actualización.</w:t>
      </w:r>
    </w:p>
    <w:p w14:paraId="21C70D69">
      <w:pPr>
        <w:spacing w:after="60" w:line="240" w:lineRule="auto"/>
      </w:pPr>
      <w:r>
        <w:t>RN-03 – Los cambios deben quedar asociados al producto.</w:t>
      </w:r>
    </w:p>
    <w:p w14:paraId="6C5A410B">
      <w:pPr>
        <w:spacing w:before="120" w:after="100"/>
      </w:pPr>
      <w:r>
        <w:rPr>
          <w:b/>
          <w:sz w:val="24"/>
        </w:rPr>
        <w:t>Flujo principal</w:t>
      </w:r>
    </w:p>
    <w:p w14:paraId="5D7E4346">
      <w:pPr>
        <w:spacing w:after="60" w:line="240" w:lineRule="auto"/>
      </w:pPr>
      <w:r>
        <w:t>1. El trabajador selecciona un producto.</w:t>
      </w:r>
    </w:p>
    <w:p w14:paraId="4FE7AD12">
      <w:pPr>
        <w:spacing w:after="60" w:line="240" w:lineRule="auto"/>
      </w:pPr>
      <w:r>
        <w:t>2. El sistema muestra el precio actual.</w:t>
      </w:r>
    </w:p>
    <w:p w14:paraId="05E760D0">
      <w:pPr>
        <w:spacing w:after="60" w:line="240" w:lineRule="auto"/>
      </w:pPr>
      <w:r>
        <w:t>3. El trabajador ingresa el nuevo precio.</w:t>
      </w:r>
    </w:p>
    <w:p w14:paraId="1879B3CD">
      <w:pPr>
        <w:spacing w:after="60" w:line="240" w:lineRule="auto"/>
      </w:pPr>
      <w:r>
        <w:t>4. El sistema valida el valor.</w:t>
      </w:r>
    </w:p>
    <w:p w14:paraId="0FF387B5">
      <w:pPr>
        <w:spacing w:after="60" w:line="240" w:lineRule="auto"/>
      </w:pPr>
      <w:r>
        <w:t>5. Guarda el nuevo precio.</w:t>
      </w:r>
    </w:p>
    <w:p w14:paraId="0CA9E221">
      <w:pPr>
        <w:spacing w:after="60" w:line="240" w:lineRule="auto"/>
      </w:pPr>
      <w:r>
        <w:t>6. Confirma la actualización.</w:t>
      </w:r>
    </w:p>
    <w:p w14:paraId="6C54C861">
      <w:r>
        <w:br w:type="page"/>
      </w:r>
    </w:p>
    <w:p w14:paraId="0B981A84">
      <w:pPr>
        <w:spacing w:before="120" w:after="100"/>
      </w:pPr>
      <w:r>
        <w:rPr>
          <w:b/>
          <w:sz w:val="30"/>
        </w:rPr>
        <w:t>4. Diagrama de clases</w:t>
      </w:r>
    </w:p>
    <w:p w14:paraId="653DF55F">
      <w:pPr>
        <w:jc w:val="center"/>
      </w:pPr>
      <w:r>
        <w:drawing>
          <wp:inline distT="0" distB="0" distL="0" distR="0">
            <wp:extent cx="4937760" cy="18561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18ED">
      <w:pPr>
        <w:jc w:val="center"/>
      </w:pPr>
      <w:r>
        <w:rPr>
          <w:i/>
          <w:sz w:val="18"/>
        </w:rPr>
        <w:t>Figura 2. Diagrama de clases – RF09 Actualizar precios</w:t>
      </w:r>
    </w:p>
    <w:p w14:paraId="7FF806A6">
      <w:pPr>
        <w:spacing w:before="120" w:after="100"/>
      </w:pPr>
      <w:r>
        <w:rPr>
          <w:b/>
          <w:sz w:val="30"/>
        </w:rPr>
        <w:t>5. SKETCH (Boceto)</w:t>
      </w:r>
    </w:p>
    <w:p w14:paraId="6924043D">
      <w:pPr>
        <w:spacing w:after="60" w:line="240" w:lineRule="auto"/>
      </w:pPr>
      <w:r>
        <w:t>El boceto representa la pantalla que utilizará el trabajador para realizar la función asociada al requisito RF09. Incluye los campos y controles principales necesarios para ejecutar la operación.</w:t>
      </w:r>
    </w:p>
    <w:p w14:paraId="25C394C5">
      <w:pPr>
        <w:jc w:val="center"/>
      </w:pPr>
      <w:r>
        <w:drawing>
          <wp:inline distT="0" distB="0" distL="0" distR="0">
            <wp:extent cx="5486400" cy="35661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FFAA">
      <w:pPr>
        <w:jc w:val="center"/>
      </w:pPr>
      <w:r>
        <w:rPr>
          <w:i/>
          <w:sz w:val="18"/>
        </w:rPr>
        <w:t>Figura 3. Boceto – Actualizar precios</w:t>
      </w:r>
    </w:p>
    <w:p w14:paraId="3512FC24">
      <w:r>
        <w:br w:type="page"/>
      </w:r>
    </w:p>
    <w:p w14:paraId="345FD3AF">
      <w:pPr>
        <w:spacing w:before="120" w:after="100"/>
      </w:pPr>
      <w:r>
        <w:rPr>
          <w:b/>
          <w:sz w:val="30"/>
        </w:rPr>
        <w:t>Requisito funcional</w:t>
      </w:r>
    </w:p>
    <w:p w14:paraId="5B48BBE9">
      <w:r>
        <w:rPr>
          <w:b/>
          <w:sz w:val="22"/>
        </w:rPr>
        <w:t xml:space="preserve">RF10 </w:t>
      </w:r>
      <w:r>
        <w:rPr>
          <w:sz w:val="22"/>
        </w:rPr>
        <w:t>El sistema deberá controlar entradas y salidas de inventario.</w:t>
      </w:r>
    </w:p>
    <w:p w14:paraId="105DC399">
      <w:pPr>
        <w:spacing w:before="120" w:after="100"/>
      </w:pPr>
      <w:r>
        <w:rPr>
          <w:b/>
          <w:sz w:val="24"/>
        </w:rPr>
        <w:t>Caso de uso</w:t>
      </w:r>
    </w:p>
    <w:p w14:paraId="782571E9">
      <w:r>
        <w:rPr>
          <w:b/>
        </w:rPr>
        <w:t>CU-10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640"/>
      </w:tblGrid>
      <w:tr w14:paraId="0E9F9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4F8FF3BA">
            <w:pPr>
              <w:spacing w:after="0" w:line="240" w:lineRule="auto"/>
            </w:pPr>
            <w:r>
              <w:rPr>
                <w:b/>
                <w:sz w:val="18"/>
              </w:rPr>
              <w:t>Código RF</w:t>
            </w:r>
          </w:p>
        </w:tc>
        <w:tc>
          <w:tcPr>
            <w:tcW w:w="8640" w:type="dxa"/>
            <w:vAlign w:val="center"/>
          </w:tcPr>
          <w:p w14:paraId="6085F89D">
            <w:pPr>
              <w:spacing w:after="0" w:line="240" w:lineRule="auto"/>
            </w:pPr>
            <w:r>
              <w:rPr>
                <w:sz w:val="18"/>
              </w:rPr>
              <w:t>RF10</w:t>
            </w:r>
          </w:p>
        </w:tc>
      </w:tr>
      <w:tr w14:paraId="402D6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1C145FB0">
            <w:pPr>
              <w:spacing w:after="0" w:line="240" w:lineRule="auto"/>
            </w:pPr>
            <w:r>
              <w:rPr>
                <w:b/>
                <w:sz w:val="18"/>
              </w:rPr>
              <w:t>Autor</w:t>
            </w:r>
          </w:p>
        </w:tc>
        <w:tc>
          <w:tcPr>
            <w:tcW w:w="8640" w:type="dxa"/>
            <w:vAlign w:val="center"/>
          </w:tcPr>
          <w:p w14:paraId="54A7B090">
            <w:pPr>
              <w:spacing w:after="0" w:line="240" w:lineRule="auto"/>
            </w:pPr>
            <w:r>
              <w:rPr>
                <w:sz w:val="18"/>
              </w:rPr>
              <w:t>Oscar Mauricio Peña</w:t>
            </w:r>
          </w:p>
        </w:tc>
      </w:tr>
      <w:tr w14:paraId="26305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288A43F2">
            <w:pPr>
              <w:spacing w:after="0" w:line="240" w:lineRule="auto"/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w="8640" w:type="dxa"/>
            <w:vAlign w:val="center"/>
          </w:tcPr>
          <w:p w14:paraId="5B5D526F">
            <w:pPr>
              <w:spacing w:after="0" w:line="240" w:lineRule="auto"/>
            </w:pPr>
            <w:r>
              <w:rPr>
                <w:sz w:val="18"/>
              </w:rPr>
              <w:t>CU-10 Movimiento de inventario</w:t>
            </w:r>
          </w:p>
        </w:tc>
      </w:tr>
      <w:tr w14:paraId="0678F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286D437D">
            <w:pPr>
              <w:spacing w:after="0" w:line="240" w:lineRule="auto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8640" w:type="dxa"/>
            <w:vAlign w:val="center"/>
          </w:tcPr>
          <w:p w14:paraId="02C2CE82">
            <w:pPr>
              <w:spacing w:after="0" w:line="240" w:lineRule="auto"/>
            </w:pPr>
            <w:r>
              <w:rPr>
                <w:sz w:val="18"/>
              </w:rPr>
              <w:t>(RF10) El sistema registra automáticamente las entradas y salidas de productos del inventario.</w:t>
            </w:r>
          </w:p>
        </w:tc>
      </w:tr>
      <w:tr w14:paraId="32890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9D91488">
            <w:pPr>
              <w:spacing w:after="0" w:line="240" w:lineRule="auto"/>
            </w:pPr>
            <w:r>
              <w:rPr>
                <w:b/>
                <w:sz w:val="18"/>
              </w:rPr>
              <w:t>Actores</w:t>
            </w:r>
          </w:p>
        </w:tc>
        <w:tc>
          <w:tcPr>
            <w:tcW w:w="8640" w:type="dxa"/>
            <w:vAlign w:val="center"/>
          </w:tcPr>
          <w:p w14:paraId="47F58F58">
            <w:pPr>
              <w:spacing w:after="0" w:line="240" w:lineRule="auto"/>
            </w:pPr>
            <w:r>
              <w:rPr>
                <w:sz w:val="18"/>
              </w:rPr>
              <w:t>Trabajador</w:t>
            </w:r>
          </w:p>
        </w:tc>
      </w:tr>
      <w:tr w14:paraId="5457B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4EE105A5">
            <w:pPr>
              <w:spacing w:after="0" w:line="240" w:lineRule="auto"/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8640" w:type="dxa"/>
            <w:vAlign w:val="center"/>
          </w:tcPr>
          <w:p w14:paraId="29A259B1">
            <w:pPr>
              <w:spacing w:after="0" w:line="240" w:lineRule="auto"/>
            </w:pPr>
            <w:r>
              <w:rPr>
                <w:sz w:val="18"/>
              </w:rPr>
              <w:t>1. El producto debe existir.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Debe existir una cantidad válida.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El trabajador debe tener permisos para originar la operación.</w:t>
            </w:r>
          </w:p>
        </w:tc>
      </w:tr>
      <w:tr w14:paraId="73E47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43401E16">
            <w:pPr>
              <w:spacing w:after="0" w:line="240" w:lineRule="auto"/>
            </w:pPr>
            <w:r>
              <w:rPr>
                <w:b/>
                <w:sz w:val="18"/>
              </w:rPr>
              <w:t>Secuencia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Normal</w:t>
            </w:r>
          </w:p>
        </w:tc>
        <w:tc>
          <w:tcPr>
            <w:tcW w:w="8640" w:type="dxa"/>
          </w:tcPr>
          <w:p w14:paraId="0DCF1580">
            <w:pPr>
              <w:spacing w:after="0" w:line="240" w:lineRule="auto"/>
            </w:pPr>
          </w:p>
          <w:tbl>
            <w:tblPr>
              <w:tblStyle w:val="3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50"/>
              <w:gridCol w:w="4264"/>
            </w:tblGrid>
            <w:tr w14:paraId="427A48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shd w:val="clear" w:color="auto" w:fill="B7DEE8"/>
                  <w:vAlign w:val="center"/>
                </w:tcPr>
                <w:p w14:paraId="5C788B5E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Paso</w:t>
                  </w:r>
                </w:p>
              </w:tc>
              <w:tc>
                <w:tcPr>
                  <w:tcW w:w="5256" w:type="dxa"/>
                  <w:shd w:val="clear" w:color="auto" w:fill="B7DEE8"/>
                  <w:vAlign w:val="center"/>
                </w:tcPr>
                <w:p w14:paraId="17877403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Acción</w:t>
                  </w:r>
                </w:p>
              </w:tc>
            </w:tr>
            <w:tr w14:paraId="25C613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684C3131">
                  <w:pPr>
                    <w:spacing w:after="0" w:line="240" w:lineRule="auto"/>
                  </w:pPr>
                  <w:r>
                    <w:rPr>
                      <w:sz w:val="16"/>
                    </w:rPr>
                    <w:t>1</w:t>
                  </w:r>
                </w:p>
              </w:tc>
              <w:tc>
                <w:tcPr>
                  <w:tcW w:w="5256" w:type="dxa"/>
                  <w:vAlign w:val="center"/>
                </w:tcPr>
                <w:p w14:paraId="4E080C2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Se registra una operación de entrada o salida.</w:t>
                  </w:r>
                </w:p>
              </w:tc>
            </w:tr>
            <w:tr w14:paraId="3BE69D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3AF903F6">
                  <w:pPr>
                    <w:spacing w:after="0" w:line="240" w:lineRule="auto"/>
                  </w:pPr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w="5256" w:type="dxa"/>
                  <w:vAlign w:val="center"/>
                </w:tcPr>
                <w:p w14:paraId="7E19B94C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identifica producto y cantidad.</w:t>
                  </w:r>
                </w:p>
              </w:tc>
            </w:tr>
            <w:tr w14:paraId="0378AC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19222E12">
                  <w:pPr>
                    <w:spacing w:after="0" w:line="240" w:lineRule="auto"/>
                  </w:pPr>
                  <w:r>
                    <w:rPr>
                      <w:sz w:val="16"/>
                    </w:rPr>
                    <w:t>3</w:t>
                  </w:r>
                </w:p>
              </w:tc>
              <w:tc>
                <w:tcPr>
                  <w:tcW w:w="5256" w:type="dxa"/>
                  <w:vAlign w:val="center"/>
                </w:tcPr>
                <w:p w14:paraId="4F4E21EF">
                  <w:pPr>
                    <w:spacing w:after="0" w:line="240" w:lineRule="auto"/>
                  </w:pPr>
                  <w:r>
                    <w:rPr>
                      <w:sz w:val="16"/>
                    </w:rPr>
                    <w:t>Registra fecha y tipo de movimiento.</w:t>
                  </w:r>
                </w:p>
              </w:tc>
            </w:tr>
            <w:tr w14:paraId="3A8140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478E2D6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4</w:t>
                  </w:r>
                </w:p>
              </w:tc>
              <w:tc>
                <w:tcPr>
                  <w:tcW w:w="5256" w:type="dxa"/>
                  <w:vAlign w:val="center"/>
                </w:tcPr>
                <w:p w14:paraId="346FA7B3">
                  <w:pPr>
                    <w:spacing w:after="0" w:line="240" w:lineRule="auto"/>
                  </w:pPr>
                  <w:r>
                    <w:rPr>
                      <w:sz w:val="16"/>
                    </w:rPr>
                    <w:t>Actualiza la existencia.</w:t>
                  </w:r>
                </w:p>
              </w:tc>
            </w:tr>
            <w:tr w14:paraId="45D412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0B857A52">
                  <w:pPr>
                    <w:spacing w:after="0" w:line="240" w:lineRule="auto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w="5256" w:type="dxa"/>
                  <w:vAlign w:val="center"/>
                </w:tcPr>
                <w:p w14:paraId="1AB250D7">
                  <w:pPr>
                    <w:spacing w:after="0" w:line="240" w:lineRule="auto"/>
                  </w:pPr>
                  <w:r>
                    <w:rPr>
                      <w:sz w:val="16"/>
                    </w:rPr>
                    <w:t>Confirma el movimiento.</w:t>
                  </w:r>
                </w:p>
              </w:tc>
            </w:tr>
          </w:tbl>
          <w:p w14:paraId="73DCACF7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</w:tc>
      </w:tr>
      <w:tr w14:paraId="0CF51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1F7D0C0A">
            <w:pPr>
              <w:spacing w:after="0" w:line="240" w:lineRule="auto"/>
            </w:pPr>
            <w:r>
              <w:rPr>
                <w:b/>
                <w:sz w:val="18"/>
              </w:rPr>
              <w:t>Post Condición</w:t>
            </w:r>
          </w:p>
        </w:tc>
        <w:tc>
          <w:tcPr>
            <w:tcW w:w="8640" w:type="dxa"/>
            <w:vAlign w:val="center"/>
          </w:tcPr>
          <w:p w14:paraId="1B43A3F1">
            <w:pPr>
              <w:spacing w:after="0" w:line="240" w:lineRule="auto"/>
            </w:pPr>
            <w:r>
              <w:rPr>
                <w:sz w:val="16"/>
              </w:rPr>
              <w:t>Si la operación se ejecuta correctamente: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La operación queda registrada o aplicada.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sistema refleja el resultado.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actor puede continuar con las funciones autorizadas.</w:t>
            </w:r>
          </w:p>
        </w:tc>
      </w:tr>
      <w:tr w14:paraId="553A4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0E29377">
            <w:pPr>
              <w:spacing w:after="0" w:line="240" w:lineRule="auto"/>
            </w:pPr>
            <w:r>
              <w:rPr>
                <w:b/>
                <w:sz w:val="18"/>
              </w:rPr>
              <w:t>Alternativa</w:t>
            </w:r>
          </w:p>
        </w:tc>
        <w:tc>
          <w:tcPr>
            <w:tcW w:w="8640" w:type="dxa"/>
            <w:vAlign w:val="center"/>
          </w:tcPr>
          <w:p w14:paraId="7F3FFF83">
            <w:pPr>
              <w:spacing w:after="0" w:line="240" w:lineRule="auto"/>
            </w:pPr>
            <w:r>
              <w:rPr>
                <w:sz w:val="16"/>
              </w:rPr>
              <w:t>A1. Cantidad inválida: no registra.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A2. Producto inexistente: informa.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A3. Salida mayor a la existencia: impide o alerta según reglas.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A4. Error de conexión: no actualiza el inventario.</w:t>
            </w:r>
          </w:p>
        </w:tc>
      </w:tr>
    </w:tbl>
    <w:p w14:paraId="3814A9FE"/>
    <w:p w14:paraId="0BCA4CCB">
      <w:pPr>
        <w:spacing w:before="120" w:after="100"/>
      </w:pPr>
      <w:r>
        <w:rPr>
          <w:b/>
          <w:sz w:val="30"/>
        </w:rPr>
        <w:t>1.1 Diagrama caso de uso CU-10</w:t>
      </w:r>
    </w:p>
    <w:p w14:paraId="6AF0C137">
      <w:pPr>
        <w:jc w:val="center"/>
      </w:pPr>
      <w:r>
        <w:drawing>
          <wp:inline distT="0" distB="0" distL="0" distR="0">
            <wp:extent cx="5303520" cy="40303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4109">
      <w:pPr>
        <w:jc w:val="center"/>
      </w:pPr>
      <w:r>
        <w:rPr>
          <w:i/>
          <w:sz w:val="18"/>
        </w:rPr>
        <w:t>Figura 1. Diagrama de caso de uso CU-10 – Movimiento de inventario</w:t>
      </w:r>
    </w:p>
    <w:p w14:paraId="02FF3BAE">
      <w:pPr>
        <w:spacing w:before="120" w:after="100"/>
      </w:pPr>
      <w:r>
        <w:rPr>
          <w:b/>
          <w:sz w:val="30"/>
        </w:rPr>
        <w:t>2. Historia de Usuario – RF10 – Controlar entradas y salidas de inventario</w:t>
      </w:r>
    </w:p>
    <w:p w14:paraId="14A13889">
      <w:pPr>
        <w:spacing w:after="60" w:line="240" w:lineRule="auto"/>
      </w:pPr>
      <w:r>
        <w:t>ID: HU-10</w:t>
      </w:r>
    </w:p>
    <w:p w14:paraId="0802ADB3">
      <w:pPr>
        <w:spacing w:after="60" w:line="240" w:lineRule="auto"/>
      </w:pPr>
      <w:r>
        <w:t>Requisito funcional: RF10</w:t>
      </w:r>
    </w:p>
    <w:p w14:paraId="69CE72E8">
      <w:pPr>
        <w:spacing w:after="60" w:line="240" w:lineRule="auto"/>
      </w:pPr>
      <w:r>
        <w:t>Nombre: Controlar entradas y salidas de inventario</w:t>
      </w:r>
    </w:p>
    <w:p w14:paraId="301B280B">
      <w:pPr>
        <w:spacing w:after="60" w:line="240" w:lineRule="auto"/>
      </w:pPr>
      <w:r>
        <w:t>Módulo: Trabajadores</w:t>
      </w:r>
    </w:p>
    <w:p w14:paraId="1CDBE7D8">
      <w:pPr>
        <w:spacing w:after="60" w:line="240" w:lineRule="auto"/>
      </w:pPr>
      <w:r>
        <w:t>Prioridad: Alta</w:t>
      </w:r>
    </w:p>
    <w:p w14:paraId="3B5A05A3">
      <w:pPr>
        <w:spacing w:after="60" w:line="240" w:lineRule="auto"/>
      </w:pPr>
      <w:r>
        <w:t>Actor: Trabajador</w:t>
      </w:r>
    </w:p>
    <w:p w14:paraId="07971296">
      <w:pPr>
        <w:spacing w:before="120" w:after="100"/>
      </w:pPr>
      <w:r>
        <w:rPr>
          <w:b/>
          <w:sz w:val="24"/>
        </w:rPr>
        <w:t>Historia de usuario</w:t>
      </w:r>
    </w:p>
    <w:p w14:paraId="49B0CC33">
      <w:pPr>
        <w:spacing w:after="60" w:line="240" w:lineRule="auto"/>
      </w:pPr>
      <w:r>
        <w:t>Como trabajador, quiero que las entradas y salidas se registren en inventario, para mantener controladas las existencias.</w:t>
      </w:r>
    </w:p>
    <w:p w14:paraId="1E9693DA">
      <w:pPr>
        <w:spacing w:before="120" w:after="100"/>
      </w:pPr>
      <w:r>
        <w:rPr>
          <w:b/>
          <w:sz w:val="24"/>
        </w:rPr>
        <w:t>Descripción</w:t>
      </w:r>
    </w:p>
    <w:p w14:paraId="11B2C513">
      <w:pPr>
        <w:spacing w:after="60" w:line="240" w:lineRule="auto"/>
      </w:pPr>
      <w:r>
        <w:t>El sistema registra automáticamente las entradas y salidas de productos del inventario. El sistema deberá validar la información, aplicar las reglas de negocio correspondientes y confirmar el resultado de la operación.</w:t>
      </w:r>
    </w:p>
    <w:p w14:paraId="123F2A32">
      <w:pPr>
        <w:spacing w:before="120" w:after="100"/>
      </w:pPr>
      <w:r>
        <w:rPr>
          <w:b/>
          <w:sz w:val="24"/>
        </w:rPr>
        <w:t>Criterios de aceptación</w:t>
      </w:r>
    </w:p>
    <w:p w14:paraId="1C426DCC">
      <w:pPr>
        <w:spacing w:after="60" w:line="240" w:lineRule="auto"/>
      </w:pPr>
      <w:r>
        <w:t>CA-01 – Dado que el proceso está disponible, cuando se ejecute la acción «Se registra una operación de entrada o salida.», entonces el sistema deberá procesarla y mostrar el resultado correspondiente.</w:t>
      </w:r>
    </w:p>
    <w:p w14:paraId="3B7AF657">
      <w:pPr>
        <w:spacing w:after="60" w:line="240" w:lineRule="auto"/>
      </w:pPr>
      <w:r>
        <w:t>CA-02 – Dado que el proceso está disponible, cuando se ejecute la acción «El sistema identifica producto y cantidad.», entonces el sistema deberá procesarla y mostrar el resultado correspondiente.</w:t>
      </w:r>
    </w:p>
    <w:p w14:paraId="7749292A">
      <w:pPr>
        <w:spacing w:after="60" w:line="240" w:lineRule="auto"/>
      </w:pPr>
      <w:r>
        <w:t>CA-03 – Dado que el proceso está disponible, cuando se ejecute la acción «Registra fecha y tipo de movimiento.», entonces el sistema deberá procesarla y mostrar el resultado correspondiente.</w:t>
      </w:r>
    </w:p>
    <w:p w14:paraId="4CBD2DFD">
      <w:pPr>
        <w:spacing w:after="60" w:line="240" w:lineRule="auto"/>
      </w:pPr>
      <w:r>
        <w:t>CA-04 – Dado que el proceso está disponible, cuando se ejecute la acción «Actualiza la existencia.», entonces el sistema deberá procesarla y mostrar el resultado correspondiente.</w:t>
      </w:r>
    </w:p>
    <w:p w14:paraId="109A14F6">
      <w:pPr>
        <w:spacing w:after="60" w:line="240" w:lineRule="auto"/>
      </w:pPr>
      <w:r>
        <w:t>CA-05 – Dado que el proceso está disponible, cuando se ejecute la acción «Confirma el movimiento.», entonces el sistema deberá procesarla y mostrar el resultado correspondiente.</w:t>
      </w:r>
    </w:p>
    <w:p w14:paraId="0222D0E0">
      <w:pPr>
        <w:spacing w:after="60" w:line="240" w:lineRule="auto"/>
      </w:pPr>
      <w:r>
        <w:t>CA-06 – Cantidad inválida: no registra.</w:t>
      </w:r>
    </w:p>
    <w:p w14:paraId="0CB3DB00">
      <w:pPr>
        <w:spacing w:after="60" w:line="240" w:lineRule="auto"/>
      </w:pPr>
      <w:r>
        <w:t>CA-07 – Producto inexistente: informa.</w:t>
      </w:r>
    </w:p>
    <w:p w14:paraId="765FA010">
      <w:pPr>
        <w:spacing w:after="60" w:line="240" w:lineRule="auto"/>
      </w:pPr>
      <w:r>
        <w:t>CA-08 – Salida mayor a la existencia: impide o alerta según reglas.</w:t>
      </w:r>
    </w:p>
    <w:p w14:paraId="38C702BB">
      <w:pPr>
        <w:spacing w:after="60" w:line="240" w:lineRule="auto"/>
      </w:pPr>
    </w:p>
    <w:p w14:paraId="4D8C80EB">
      <w:pPr>
        <w:spacing w:before="120" w:after="100"/>
      </w:pPr>
      <w:r>
        <w:rPr>
          <w:b/>
          <w:sz w:val="30"/>
        </w:rPr>
        <w:t>3. Reglas de negocio</w:t>
      </w:r>
    </w:p>
    <w:p w14:paraId="223AA1FF">
      <w:pPr>
        <w:spacing w:after="60" w:line="240" w:lineRule="auto"/>
      </w:pPr>
      <w:r>
        <w:t>RN-01 – Toda entrada o salida debe actualizar la existencia.</w:t>
      </w:r>
    </w:p>
    <w:p w14:paraId="3E657952">
      <w:pPr>
        <w:spacing w:after="60" w:line="240" w:lineRule="auto"/>
      </w:pPr>
      <w:r>
        <w:t>RN-02 – No se deben registrar cantidades negativas.</w:t>
      </w:r>
    </w:p>
    <w:p w14:paraId="55EC15C8">
      <w:pPr>
        <w:spacing w:after="60" w:line="240" w:lineRule="auto"/>
      </w:pPr>
      <w:r>
        <w:t>RN-03 – Cada movimiento debe conservar fecha, producto, cantidad y tipo.</w:t>
      </w:r>
    </w:p>
    <w:p w14:paraId="5D0C6F13">
      <w:pPr>
        <w:spacing w:before="120" w:after="100"/>
      </w:pPr>
      <w:r>
        <w:rPr>
          <w:b/>
          <w:sz w:val="24"/>
        </w:rPr>
        <w:t>Flujo principal</w:t>
      </w:r>
    </w:p>
    <w:p w14:paraId="410E0870">
      <w:pPr>
        <w:spacing w:after="60" w:line="240" w:lineRule="auto"/>
      </w:pPr>
      <w:r>
        <w:t>1. Se registra una operación de entrada o salida.</w:t>
      </w:r>
    </w:p>
    <w:p w14:paraId="5266970A">
      <w:pPr>
        <w:spacing w:after="60" w:line="240" w:lineRule="auto"/>
      </w:pPr>
      <w:r>
        <w:t>2. El sistema identifica producto y cantidad.</w:t>
      </w:r>
    </w:p>
    <w:p w14:paraId="44BD391E">
      <w:pPr>
        <w:spacing w:after="60" w:line="240" w:lineRule="auto"/>
      </w:pPr>
      <w:r>
        <w:t>3. Registra fecha y tipo de movimiento.</w:t>
      </w:r>
    </w:p>
    <w:p w14:paraId="2A450F9D">
      <w:pPr>
        <w:spacing w:after="60" w:line="240" w:lineRule="auto"/>
      </w:pPr>
      <w:r>
        <w:t>4. Actualiza la existencia.</w:t>
      </w:r>
    </w:p>
    <w:p w14:paraId="3674BA1A">
      <w:pPr>
        <w:spacing w:after="60" w:line="240" w:lineRule="auto"/>
      </w:pPr>
      <w:r>
        <w:t>5. Confirma el movimiento.</w:t>
      </w:r>
    </w:p>
    <w:p w14:paraId="37143689">
      <w:r>
        <w:br w:type="page"/>
      </w:r>
    </w:p>
    <w:p w14:paraId="1D7CFD5D">
      <w:pPr>
        <w:spacing w:before="120" w:after="100"/>
      </w:pPr>
      <w:r>
        <w:rPr>
          <w:b/>
          <w:sz w:val="30"/>
        </w:rPr>
        <w:t>4. Diagrama de clases</w:t>
      </w:r>
    </w:p>
    <w:p w14:paraId="5F109939">
      <w:pPr>
        <w:jc w:val="center"/>
      </w:pPr>
      <w:r>
        <w:drawing>
          <wp:inline distT="0" distB="0" distL="0" distR="0">
            <wp:extent cx="4937760" cy="18561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01A4">
      <w:pPr>
        <w:jc w:val="center"/>
      </w:pPr>
      <w:r>
        <w:rPr>
          <w:i/>
          <w:sz w:val="18"/>
        </w:rPr>
        <w:t>Figura 2. Diagrama de clases – RF10 Controlar entradas y salidas de inventario</w:t>
      </w:r>
    </w:p>
    <w:p w14:paraId="2BF2B391">
      <w:pPr>
        <w:spacing w:before="120" w:after="100"/>
      </w:pPr>
      <w:r>
        <w:rPr>
          <w:b/>
          <w:sz w:val="30"/>
        </w:rPr>
        <w:t>5. SKETCH (Boceto)</w:t>
      </w:r>
    </w:p>
    <w:p w14:paraId="18DF83FD">
      <w:pPr>
        <w:spacing w:after="60" w:line="240" w:lineRule="auto"/>
      </w:pPr>
      <w:r>
        <w:t>El boceto representa la pantalla que utilizará el trabajador para realizar la función asociada al requisito RF10. Incluye los campos y controles principales necesarios para ejecutar la operación.</w:t>
      </w:r>
    </w:p>
    <w:p w14:paraId="51D7513C">
      <w:pPr>
        <w:jc w:val="center"/>
      </w:pPr>
      <w:r>
        <w:drawing>
          <wp:inline distT="0" distB="0" distL="0" distR="0">
            <wp:extent cx="5486400" cy="35661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39D9">
      <w:pPr>
        <w:jc w:val="center"/>
      </w:pPr>
      <w:r>
        <w:rPr>
          <w:i/>
          <w:sz w:val="18"/>
        </w:rPr>
        <w:t>Figura 3. Boceto – Controlar entradas y salidas de inventario</w:t>
      </w:r>
    </w:p>
    <w:p w14:paraId="563C0582">
      <w:r>
        <w:br w:type="page"/>
      </w:r>
    </w:p>
    <w:p w14:paraId="57AC3799">
      <w:pPr>
        <w:spacing w:before="120" w:after="100"/>
      </w:pPr>
      <w:r>
        <w:rPr>
          <w:b/>
          <w:sz w:val="30"/>
        </w:rPr>
        <w:t>Requisito funcional</w:t>
      </w:r>
    </w:p>
    <w:p w14:paraId="04DDCD97">
      <w:r>
        <w:rPr>
          <w:b/>
          <w:sz w:val="22"/>
        </w:rPr>
        <w:t xml:space="preserve">RF11 </w:t>
      </w:r>
      <w:r>
        <w:rPr>
          <w:sz w:val="22"/>
        </w:rPr>
        <w:t>El sistema deberá gestionar facturas de compra y venta.</w:t>
      </w:r>
    </w:p>
    <w:p w14:paraId="4C24C7A3">
      <w:pPr>
        <w:spacing w:before="120" w:after="100"/>
      </w:pPr>
      <w:r>
        <w:rPr>
          <w:b/>
          <w:sz w:val="24"/>
        </w:rPr>
        <w:t>Caso de uso</w:t>
      </w:r>
    </w:p>
    <w:p w14:paraId="3A0B9161">
      <w:r>
        <w:rPr>
          <w:b/>
        </w:rPr>
        <w:t>CU-11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640"/>
      </w:tblGrid>
      <w:tr w14:paraId="6E5D3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8D515EB">
            <w:pPr>
              <w:spacing w:after="0" w:line="240" w:lineRule="auto"/>
            </w:pPr>
            <w:r>
              <w:rPr>
                <w:b/>
                <w:sz w:val="18"/>
              </w:rPr>
              <w:t>Código RF</w:t>
            </w:r>
          </w:p>
        </w:tc>
        <w:tc>
          <w:tcPr>
            <w:tcW w:w="8640" w:type="dxa"/>
            <w:vAlign w:val="center"/>
          </w:tcPr>
          <w:p w14:paraId="51B6D6D9">
            <w:pPr>
              <w:spacing w:after="0" w:line="240" w:lineRule="auto"/>
            </w:pPr>
            <w:r>
              <w:rPr>
                <w:sz w:val="18"/>
              </w:rPr>
              <w:t>RF11</w:t>
            </w:r>
          </w:p>
        </w:tc>
      </w:tr>
      <w:tr w14:paraId="7330A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08A29BCF">
            <w:pPr>
              <w:spacing w:after="0" w:line="240" w:lineRule="auto"/>
            </w:pPr>
            <w:r>
              <w:rPr>
                <w:b/>
                <w:sz w:val="18"/>
              </w:rPr>
              <w:t>Autor</w:t>
            </w:r>
          </w:p>
        </w:tc>
        <w:tc>
          <w:tcPr>
            <w:tcW w:w="8640" w:type="dxa"/>
            <w:vAlign w:val="center"/>
          </w:tcPr>
          <w:p w14:paraId="614019F5">
            <w:pPr>
              <w:spacing w:after="0" w:line="240" w:lineRule="auto"/>
            </w:pPr>
            <w:r>
              <w:rPr>
                <w:sz w:val="18"/>
              </w:rPr>
              <w:t>Oscar Mauricio Peña</w:t>
            </w:r>
          </w:p>
        </w:tc>
      </w:tr>
      <w:tr w14:paraId="1E215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2CF53A07">
            <w:pPr>
              <w:spacing w:after="0" w:line="240" w:lineRule="auto"/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w="8640" w:type="dxa"/>
            <w:vAlign w:val="center"/>
          </w:tcPr>
          <w:p w14:paraId="56BFFB87">
            <w:pPr>
              <w:spacing w:after="0" w:line="240" w:lineRule="auto"/>
            </w:pPr>
            <w:r>
              <w:rPr>
                <w:sz w:val="18"/>
              </w:rPr>
              <w:t>CU-11 Facturación</w:t>
            </w:r>
          </w:p>
        </w:tc>
      </w:tr>
      <w:tr w14:paraId="33A0D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7F9A4B39">
            <w:pPr>
              <w:spacing w:after="0" w:line="240" w:lineRule="auto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8640" w:type="dxa"/>
            <w:vAlign w:val="center"/>
          </w:tcPr>
          <w:p w14:paraId="5D44CE07">
            <w:pPr>
              <w:spacing w:after="0" w:line="240" w:lineRule="auto"/>
            </w:pPr>
            <w:r>
              <w:rPr>
                <w:sz w:val="18"/>
              </w:rPr>
              <w:t>(RF11) El sistema permite registrar y consultar facturas de compra y venta.</w:t>
            </w:r>
          </w:p>
        </w:tc>
      </w:tr>
      <w:tr w14:paraId="6F80C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CE5998B">
            <w:pPr>
              <w:spacing w:after="0" w:line="240" w:lineRule="auto"/>
            </w:pPr>
            <w:r>
              <w:rPr>
                <w:b/>
                <w:sz w:val="18"/>
              </w:rPr>
              <w:t>Actores</w:t>
            </w:r>
          </w:p>
        </w:tc>
        <w:tc>
          <w:tcPr>
            <w:tcW w:w="8640" w:type="dxa"/>
            <w:vAlign w:val="center"/>
          </w:tcPr>
          <w:p w14:paraId="4F404415">
            <w:pPr>
              <w:spacing w:after="0" w:line="240" w:lineRule="auto"/>
            </w:pPr>
            <w:r>
              <w:rPr>
                <w:sz w:val="18"/>
              </w:rPr>
              <w:t>Trabajador</w:t>
            </w:r>
          </w:p>
        </w:tc>
      </w:tr>
      <w:tr w14:paraId="16EE2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AEA0C4E">
            <w:pPr>
              <w:spacing w:after="0" w:line="240" w:lineRule="auto"/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8640" w:type="dxa"/>
            <w:vAlign w:val="center"/>
          </w:tcPr>
          <w:p w14:paraId="3FE6DE62">
            <w:pPr>
              <w:spacing w:after="0" w:line="240" w:lineRule="auto"/>
            </w:pPr>
            <w:r>
              <w:rPr>
                <w:sz w:val="18"/>
              </w:rPr>
              <w:t>1. El trabajador debe tener permisos.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Los datos de la factura deben estar completos.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Los productos o conceptos deben existir cuando aplique.</w:t>
            </w:r>
          </w:p>
        </w:tc>
      </w:tr>
      <w:tr w14:paraId="030B1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4A067A94">
            <w:pPr>
              <w:spacing w:after="0" w:line="240" w:lineRule="auto"/>
            </w:pPr>
            <w:r>
              <w:rPr>
                <w:b/>
                <w:sz w:val="18"/>
              </w:rPr>
              <w:t>Secuencia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Normal</w:t>
            </w:r>
          </w:p>
        </w:tc>
        <w:tc>
          <w:tcPr>
            <w:tcW w:w="8640" w:type="dxa"/>
          </w:tcPr>
          <w:p w14:paraId="75994D63">
            <w:pPr>
              <w:spacing w:after="0" w:line="240" w:lineRule="auto"/>
            </w:pPr>
          </w:p>
          <w:tbl>
            <w:tblPr>
              <w:tblStyle w:val="3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39"/>
              <w:gridCol w:w="4275"/>
            </w:tblGrid>
            <w:tr w14:paraId="7559E2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shd w:val="clear" w:color="auto" w:fill="B7DEE8"/>
                  <w:vAlign w:val="center"/>
                </w:tcPr>
                <w:p w14:paraId="153AD610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Paso</w:t>
                  </w:r>
                </w:p>
              </w:tc>
              <w:tc>
                <w:tcPr>
                  <w:tcW w:w="5256" w:type="dxa"/>
                  <w:shd w:val="clear" w:color="auto" w:fill="B7DEE8"/>
                  <w:vAlign w:val="center"/>
                </w:tcPr>
                <w:p w14:paraId="0D32EA79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Acción</w:t>
                  </w:r>
                </w:p>
              </w:tc>
            </w:tr>
            <w:tr w14:paraId="7A8F16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14511BFD">
                  <w:pPr>
                    <w:spacing w:after="0" w:line="240" w:lineRule="auto"/>
                  </w:pPr>
                  <w:r>
                    <w:rPr>
                      <w:sz w:val="16"/>
                    </w:rPr>
                    <w:t>1</w:t>
                  </w:r>
                </w:p>
              </w:tc>
              <w:tc>
                <w:tcPr>
                  <w:tcW w:w="5256" w:type="dxa"/>
                  <w:vAlign w:val="center"/>
                </w:tcPr>
                <w:p w14:paraId="06AB7408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trabajador accede a Facturación.</w:t>
                  </w:r>
                </w:p>
              </w:tc>
            </w:tr>
            <w:tr w14:paraId="34DC50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5E5CEE73">
                  <w:pPr>
                    <w:spacing w:after="0" w:line="240" w:lineRule="auto"/>
                  </w:pPr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w="5256" w:type="dxa"/>
                  <w:vAlign w:val="center"/>
                </w:tcPr>
                <w:p w14:paraId="2E34A64B">
                  <w:pPr>
                    <w:spacing w:after="0" w:line="240" w:lineRule="auto"/>
                  </w:pPr>
                  <w:r>
                    <w:rPr>
                      <w:sz w:val="16"/>
                    </w:rPr>
                    <w:t>Selecciona compra o venta.</w:t>
                  </w:r>
                </w:p>
              </w:tc>
            </w:tr>
            <w:tr w14:paraId="47D25C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02F71302">
                  <w:pPr>
                    <w:spacing w:after="0" w:line="240" w:lineRule="auto"/>
                  </w:pPr>
                  <w:r>
                    <w:rPr>
                      <w:sz w:val="16"/>
                    </w:rPr>
                    <w:t>3</w:t>
                  </w:r>
                </w:p>
              </w:tc>
              <w:tc>
                <w:tcPr>
                  <w:tcW w:w="5256" w:type="dxa"/>
                  <w:vAlign w:val="center"/>
                </w:tcPr>
                <w:p w14:paraId="5BA0EDDF">
                  <w:pPr>
                    <w:spacing w:after="0" w:line="240" w:lineRule="auto"/>
                  </w:pPr>
                  <w:r>
                    <w:rPr>
                      <w:sz w:val="16"/>
                    </w:rPr>
                    <w:t>Registra datos y conceptos.</w:t>
                  </w:r>
                </w:p>
              </w:tc>
            </w:tr>
            <w:tr w14:paraId="1892D8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6C225FF9">
                  <w:pPr>
                    <w:spacing w:after="0" w:line="240" w:lineRule="auto"/>
                  </w:pPr>
                  <w:r>
                    <w:rPr>
                      <w:sz w:val="16"/>
                    </w:rPr>
                    <w:t>4</w:t>
                  </w:r>
                </w:p>
              </w:tc>
              <w:tc>
                <w:tcPr>
                  <w:tcW w:w="5256" w:type="dxa"/>
                  <w:vAlign w:val="center"/>
                </w:tcPr>
                <w:p w14:paraId="7DC8B9F5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calcula totales.</w:t>
                  </w:r>
                </w:p>
              </w:tc>
            </w:tr>
            <w:tr w14:paraId="4CD7F4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5485A124">
                  <w:pPr>
                    <w:spacing w:after="0" w:line="240" w:lineRule="auto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w="5256" w:type="dxa"/>
                  <w:vAlign w:val="center"/>
                </w:tcPr>
                <w:p w14:paraId="2583D03A">
                  <w:pPr>
                    <w:spacing w:after="0" w:line="240" w:lineRule="auto"/>
                  </w:pPr>
                  <w:r>
                    <w:rPr>
                      <w:sz w:val="16"/>
                    </w:rPr>
                    <w:t>Valida la información.</w:t>
                  </w:r>
                </w:p>
              </w:tc>
            </w:tr>
            <w:tr w14:paraId="40A043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13DEAFC2">
                  <w:pPr>
                    <w:spacing w:after="0" w:line="240" w:lineRule="auto"/>
                  </w:pPr>
                  <w:r>
                    <w:rPr>
                      <w:sz w:val="16"/>
                    </w:rPr>
                    <w:t>6</w:t>
                  </w:r>
                </w:p>
              </w:tc>
              <w:tc>
                <w:tcPr>
                  <w:tcW w:w="5256" w:type="dxa"/>
                  <w:vAlign w:val="center"/>
                </w:tcPr>
                <w:p w14:paraId="61096623">
                  <w:pPr>
                    <w:spacing w:after="0" w:line="240" w:lineRule="auto"/>
                  </w:pPr>
                  <w:r>
                    <w:rPr>
                      <w:sz w:val="16"/>
                    </w:rPr>
                    <w:t>Guarda la factura.</w:t>
                  </w:r>
                </w:p>
              </w:tc>
            </w:tr>
            <w:tr w14:paraId="22D42A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5F4C5535">
                  <w:pPr>
                    <w:spacing w:after="0" w:line="240" w:lineRule="auto"/>
                  </w:pPr>
                  <w:r>
                    <w:rPr>
                      <w:sz w:val="16"/>
                    </w:rPr>
                    <w:t>7</w:t>
                  </w:r>
                </w:p>
              </w:tc>
              <w:tc>
                <w:tcPr>
                  <w:tcW w:w="5256" w:type="dxa"/>
                  <w:vAlign w:val="center"/>
                </w:tcPr>
                <w:p w14:paraId="0E6DBC0E">
                  <w:pPr>
                    <w:spacing w:after="0" w:line="240" w:lineRule="auto"/>
                  </w:pPr>
                  <w:r>
                    <w:rPr>
                      <w:sz w:val="16"/>
                    </w:rPr>
                    <w:t>Muestra confirmación.</w:t>
                  </w:r>
                </w:p>
              </w:tc>
            </w:tr>
          </w:tbl>
          <w:p w14:paraId="407C7E6E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</w:tc>
      </w:tr>
      <w:tr w14:paraId="21184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5AEEA7E3">
            <w:pPr>
              <w:spacing w:after="0" w:line="240" w:lineRule="auto"/>
            </w:pPr>
            <w:r>
              <w:rPr>
                <w:b/>
                <w:sz w:val="18"/>
              </w:rPr>
              <w:t>Post Condición</w:t>
            </w:r>
          </w:p>
        </w:tc>
        <w:tc>
          <w:tcPr>
            <w:tcW w:w="8640" w:type="dxa"/>
            <w:vAlign w:val="center"/>
          </w:tcPr>
          <w:p w14:paraId="10AB924D">
            <w:pPr>
              <w:spacing w:after="0" w:line="240" w:lineRule="auto"/>
            </w:pPr>
            <w:r>
              <w:rPr>
                <w:sz w:val="16"/>
              </w:rPr>
              <w:t>Si la operación se ejecuta correctamente: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La operación queda registrada o aplicada.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sistema refleja el resultado.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actor puede continuar con las funciones autorizadas.</w:t>
            </w:r>
          </w:p>
        </w:tc>
      </w:tr>
      <w:tr w14:paraId="7146E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C880C4B">
            <w:pPr>
              <w:spacing w:after="0" w:line="240" w:lineRule="auto"/>
            </w:pPr>
            <w:r>
              <w:rPr>
                <w:b/>
                <w:sz w:val="18"/>
              </w:rPr>
              <w:t>Alternativa</w:t>
            </w:r>
          </w:p>
        </w:tc>
        <w:tc>
          <w:tcPr>
            <w:tcW w:w="8640" w:type="dxa"/>
            <w:vAlign w:val="center"/>
          </w:tcPr>
          <w:p w14:paraId="4A4C6EE4">
            <w:pPr>
              <w:spacing w:after="0" w:line="240" w:lineRule="auto"/>
            </w:pPr>
            <w:r>
              <w:rPr>
                <w:sz w:val="16"/>
              </w:rPr>
              <w:t>A1. Datos incompletos: solicita completar.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A2. Factura duplicada: rechaza el registro.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A3. Producto inexistente: solicita corregir.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A4. Error de conexión: no guarda la factura.</w:t>
            </w:r>
          </w:p>
        </w:tc>
      </w:tr>
    </w:tbl>
    <w:p w14:paraId="48D4FD45"/>
    <w:p w14:paraId="2E051FC0">
      <w:pPr>
        <w:spacing w:before="120" w:after="100"/>
      </w:pPr>
      <w:r>
        <w:rPr>
          <w:b/>
          <w:sz w:val="30"/>
        </w:rPr>
        <w:t>1.1 Diagrama caso de uso CU-11</w:t>
      </w:r>
    </w:p>
    <w:p w14:paraId="159FE0DE">
      <w:pPr>
        <w:jc w:val="center"/>
      </w:pPr>
      <w:r>
        <w:drawing>
          <wp:inline distT="0" distB="0" distL="0" distR="0">
            <wp:extent cx="4857750" cy="369189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5529" cy="369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6F81">
      <w:pPr>
        <w:jc w:val="center"/>
      </w:pPr>
      <w:r>
        <w:rPr>
          <w:i/>
          <w:sz w:val="18"/>
        </w:rPr>
        <w:t>Figura 1. Diagrama de caso de uso CU-11 – Facturación</w:t>
      </w:r>
    </w:p>
    <w:p w14:paraId="35EC6BE3">
      <w:pPr>
        <w:spacing w:before="120" w:after="100"/>
      </w:pPr>
      <w:r>
        <w:rPr>
          <w:b/>
          <w:sz w:val="30"/>
        </w:rPr>
        <w:t>2. Historia de Usuario – RF11 – Gestionar facturas de compra y venta</w:t>
      </w:r>
    </w:p>
    <w:p w14:paraId="49F3B390">
      <w:pPr>
        <w:spacing w:after="60" w:line="240" w:lineRule="auto"/>
      </w:pPr>
      <w:r>
        <w:t>ID: HU-11</w:t>
      </w:r>
    </w:p>
    <w:p w14:paraId="253C7BD2">
      <w:pPr>
        <w:spacing w:after="60" w:line="240" w:lineRule="auto"/>
      </w:pPr>
      <w:r>
        <w:t>Requisito funcional: RF11</w:t>
      </w:r>
    </w:p>
    <w:p w14:paraId="1C66FF55">
      <w:pPr>
        <w:spacing w:after="60" w:line="240" w:lineRule="auto"/>
      </w:pPr>
      <w:r>
        <w:t>Nombre: Gestionar facturas de compra y venta</w:t>
      </w:r>
    </w:p>
    <w:p w14:paraId="365E23C4">
      <w:pPr>
        <w:spacing w:after="60" w:line="240" w:lineRule="auto"/>
      </w:pPr>
      <w:r>
        <w:t>Módulo: Trabajadores</w:t>
      </w:r>
    </w:p>
    <w:p w14:paraId="548EDF68">
      <w:pPr>
        <w:spacing w:after="60" w:line="240" w:lineRule="auto"/>
      </w:pPr>
      <w:r>
        <w:t>Prioridad: Alta</w:t>
      </w:r>
    </w:p>
    <w:p w14:paraId="081D8462">
      <w:pPr>
        <w:spacing w:after="60" w:line="240" w:lineRule="auto"/>
      </w:pPr>
      <w:r>
        <w:t>Actor: Trabajador</w:t>
      </w:r>
    </w:p>
    <w:p w14:paraId="6F6C50C8">
      <w:pPr>
        <w:spacing w:before="120" w:after="100"/>
      </w:pPr>
      <w:r>
        <w:rPr>
          <w:b/>
          <w:sz w:val="24"/>
        </w:rPr>
        <w:t>Historia de usuario</w:t>
      </w:r>
    </w:p>
    <w:p w14:paraId="2963F6CD">
      <w:pPr>
        <w:spacing w:after="60" w:line="240" w:lineRule="auto"/>
      </w:pPr>
      <w:r>
        <w:t>Como trabajador, quiero registrar y consultar facturas de compra y venta, para llevar control de las operaciones comerciales.</w:t>
      </w:r>
    </w:p>
    <w:p w14:paraId="7AFFF0E8">
      <w:pPr>
        <w:spacing w:before="120" w:after="100"/>
      </w:pPr>
      <w:r>
        <w:rPr>
          <w:b/>
          <w:sz w:val="24"/>
        </w:rPr>
        <w:t>Descripción</w:t>
      </w:r>
    </w:p>
    <w:p w14:paraId="47C9FDB3">
      <w:pPr>
        <w:spacing w:after="60" w:line="240" w:lineRule="auto"/>
      </w:pPr>
      <w:r>
        <w:t>El sistema permite registrar y consultar facturas de compra y venta. El sistema deberá validar la información, aplicar las reglas de negocio correspondientes y confirmar el resultado de la operación.</w:t>
      </w:r>
    </w:p>
    <w:p w14:paraId="2B169AF7">
      <w:pPr>
        <w:spacing w:before="120" w:after="100"/>
      </w:pPr>
      <w:r>
        <w:rPr>
          <w:b/>
          <w:sz w:val="24"/>
        </w:rPr>
        <w:t>Criterios de aceptación</w:t>
      </w:r>
    </w:p>
    <w:p w14:paraId="1D43AE87">
      <w:pPr>
        <w:spacing w:after="60" w:line="240" w:lineRule="auto"/>
      </w:pPr>
      <w:r>
        <w:t>CA-01 – Dado que el proceso está disponible, cuando se ejecute la acción «El trabajador accede a Facturación.», entonces el sistema deberá procesarla y mostrar el resultado correspondiente.</w:t>
      </w:r>
    </w:p>
    <w:p w14:paraId="488B3EBE">
      <w:pPr>
        <w:spacing w:after="60" w:line="240" w:lineRule="auto"/>
      </w:pPr>
      <w:r>
        <w:t>CA-02 – Dado que el proceso está disponible, cuando se ejecute la acción «Selecciona compra o venta.», entonces el sistema deberá procesarla y mostrar el resultado correspondiente.</w:t>
      </w:r>
    </w:p>
    <w:p w14:paraId="20F2E6BA">
      <w:pPr>
        <w:spacing w:after="60" w:line="240" w:lineRule="auto"/>
      </w:pPr>
      <w:r>
        <w:t>CA-03 – Dado que el proceso está disponible, cuando se ejecute la acción «Registra datos y conceptos.», entonces el sistema deberá procesarla y mostrar el resultado correspondiente.</w:t>
      </w:r>
    </w:p>
    <w:p w14:paraId="218A3009">
      <w:pPr>
        <w:spacing w:after="60" w:line="240" w:lineRule="auto"/>
      </w:pPr>
      <w:r>
        <w:t>CA-04 – Dado que el proceso está disponible, cuando se ejecute la acción «El sistema calcula totales.», entonces el sistema deberá procesarla y mostrar el resultado correspondiente.</w:t>
      </w:r>
    </w:p>
    <w:p w14:paraId="4D61812A">
      <w:pPr>
        <w:spacing w:after="60" w:line="240" w:lineRule="auto"/>
      </w:pPr>
      <w:r>
        <w:t>CA-05 – Dado que el proceso está disponible, cuando se ejecute la acción «Valida la información.», entonces el sistema deberá procesarla y mostrar el resultado correspondiente.</w:t>
      </w:r>
    </w:p>
    <w:p w14:paraId="30A5156E">
      <w:pPr>
        <w:spacing w:after="60" w:line="240" w:lineRule="auto"/>
      </w:pPr>
      <w:r>
        <w:t>CA-06 – Dado que el proceso está disponible, cuando se ejecute la acción «Guarda la factura.», entonces el sistema deberá procesarla y mostrar el resultado correspondiente.</w:t>
      </w:r>
    </w:p>
    <w:p w14:paraId="4833E963">
      <w:pPr>
        <w:spacing w:after="60" w:line="240" w:lineRule="auto"/>
      </w:pPr>
      <w:r>
        <w:t>CA-07 – Dado que el proceso está disponible, cuando se ejecute la acción «Muestra confirmación.», entonces el sistema deberá procesarla y mostrar el resultado correspondiente.</w:t>
      </w:r>
    </w:p>
    <w:p w14:paraId="0A8D5F4C">
      <w:pPr>
        <w:spacing w:after="60" w:line="240" w:lineRule="auto"/>
      </w:pPr>
      <w:r>
        <w:t>CA-08 – Datos incompletos: solicita completar.</w:t>
      </w:r>
    </w:p>
    <w:p w14:paraId="6C8DA266">
      <w:pPr>
        <w:spacing w:after="60" w:line="240" w:lineRule="auto"/>
      </w:pPr>
      <w:r>
        <w:t>CA-09 – Factura duplicada: rechaza el registro.</w:t>
      </w:r>
    </w:p>
    <w:p w14:paraId="109C2150">
      <w:pPr>
        <w:spacing w:after="60" w:line="240" w:lineRule="auto"/>
      </w:pPr>
      <w:r>
        <w:t>CA-10 – Producto inexistente: solicita corregir.</w:t>
      </w:r>
    </w:p>
    <w:p w14:paraId="50B6B016"/>
    <w:p w14:paraId="0B8E1469">
      <w:pPr>
        <w:spacing w:before="120" w:after="100"/>
      </w:pPr>
      <w:r>
        <w:rPr>
          <w:b/>
          <w:sz w:val="30"/>
        </w:rPr>
        <w:t>3. Reglas de negocio</w:t>
      </w:r>
    </w:p>
    <w:p w14:paraId="64B1C082">
      <w:pPr>
        <w:spacing w:after="60" w:line="240" w:lineRule="auto"/>
      </w:pPr>
      <w:r>
        <w:t>RN-01 – Cada factura debe tener un tipo.</w:t>
      </w:r>
    </w:p>
    <w:p w14:paraId="12331631">
      <w:pPr>
        <w:spacing w:after="60" w:line="240" w:lineRule="auto"/>
      </w:pPr>
      <w:r>
        <w:t>RN-02 – La numeración debe ser única.</w:t>
      </w:r>
    </w:p>
    <w:p w14:paraId="4CE71CE8">
      <w:pPr>
        <w:spacing w:after="60" w:line="240" w:lineRule="auto"/>
      </w:pPr>
      <w:r>
        <w:t>RN-03 – Una factura registrada no debe modificarse sin control de permisos.</w:t>
      </w:r>
    </w:p>
    <w:p w14:paraId="594CD895">
      <w:pPr>
        <w:spacing w:before="120" w:after="100"/>
      </w:pPr>
      <w:r>
        <w:rPr>
          <w:b/>
          <w:sz w:val="24"/>
        </w:rPr>
        <w:t>Flujo principal</w:t>
      </w:r>
    </w:p>
    <w:p w14:paraId="741D9FF9">
      <w:pPr>
        <w:spacing w:after="60" w:line="240" w:lineRule="auto"/>
      </w:pPr>
      <w:r>
        <w:t>1. El trabajador accede a Facturación.</w:t>
      </w:r>
    </w:p>
    <w:p w14:paraId="2F8EF71D">
      <w:pPr>
        <w:spacing w:after="60" w:line="240" w:lineRule="auto"/>
      </w:pPr>
      <w:r>
        <w:t>2. Selecciona compra o venta.</w:t>
      </w:r>
    </w:p>
    <w:p w14:paraId="1AAADD7E">
      <w:pPr>
        <w:spacing w:after="60" w:line="240" w:lineRule="auto"/>
      </w:pPr>
      <w:r>
        <w:t>3. Registra datos y conceptos.</w:t>
      </w:r>
    </w:p>
    <w:p w14:paraId="27FFE8F7">
      <w:pPr>
        <w:spacing w:after="60" w:line="240" w:lineRule="auto"/>
      </w:pPr>
      <w:r>
        <w:t>4. El sistema calcula totales.</w:t>
      </w:r>
    </w:p>
    <w:p w14:paraId="1F991C6E">
      <w:pPr>
        <w:spacing w:after="60" w:line="240" w:lineRule="auto"/>
      </w:pPr>
      <w:r>
        <w:t>5. Valida la información.</w:t>
      </w:r>
    </w:p>
    <w:p w14:paraId="4FE4737D">
      <w:pPr>
        <w:spacing w:after="60" w:line="240" w:lineRule="auto"/>
      </w:pPr>
      <w:r>
        <w:t>6. Guarda la factura.</w:t>
      </w:r>
    </w:p>
    <w:p w14:paraId="0A2F5FD9">
      <w:pPr>
        <w:spacing w:after="60" w:line="240" w:lineRule="auto"/>
      </w:pPr>
      <w:r>
        <w:t>7. Muestra confirmación.</w:t>
      </w:r>
    </w:p>
    <w:p w14:paraId="567CCEB7">
      <w:r>
        <w:br w:type="page"/>
      </w:r>
    </w:p>
    <w:p w14:paraId="0D1315E1">
      <w:pPr>
        <w:spacing w:before="120" w:after="100"/>
      </w:pPr>
      <w:r>
        <w:rPr>
          <w:b/>
          <w:sz w:val="30"/>
        </w:rPr>
        <w:t>4. Diagrama de clases</w:t>
      </w:r>
    </w:p>
    <w:p w14:paraId="303B1296">
      <w:pPr>
        <w:jc w:val="center"/>
      </w:pPr>
      <w:r>
        <w:drawing>
          <wp:inline distT="0" distB="0" distL="0" distR="0">
            <wp:extent cx="4937760" cy="18561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C0A8">
      <w:pPr>
        <w:jc w:val="center"/>
      </w:pPr>
      <w:r>
        <w:rPr>
          <w:i/>
          <w:sz w:val="18"/>
        </w:rPr>
        <w:t>Figura 2. Diagrama de clases – RF11 Gestionar facturas de compra y venta</w:t>
      </w:r>
    </w:p>
    <w:p w14:paraId="199FE7C4">
      <w:pPr>
        <w:spacing w:before="120" w:after="100"/>
      </w:pPr>
      <w:r>
        <w:rPr>
          <w:b/>
          <w:sz w:val="30"/>
        </w:rPr>
        <w:t>5. SKETCH (Boceto)</w:t>
      </w:r>
    </w:p>
    <w:p w14:paraId="268B11E9">
      <w:pPr>
        <w:spacing w:after="60" w:line="240" w:lineRule="auto"/>
      </w:pPr>
      <w:r>
        <w:t>El boceto representa la pantalla que utilizará el trabajador para realizar la función asociada al requisito RF11. Incluye los campos y controles principales necesarios para ejecutar la operación.</w:t>
      </w:r>
    </w:p>
    <w:p w14:paraId="403AEAF7">
      <w:pPr>
        <w:jc w:val="center"/>
      </w:pPr>
      <w:r>
        <w:drawing>
          <wp:inline distT="0" distB="0" distL="0" distR="0">
            <wp:extent cx="5486400" cy="35661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DEF9">
      <w:pPr>
        <w:jc w:val="center"/>
      </w:pPr>
      <w:r>
        <w:rPr>
          <w:i/>
          <w:sz w:val="18"/>
        </w:rPr>
        <w:t>Figura 3. Boceto – Gestionar facturas de compra y venta</w:t>
      </w:r>
    </w:p>
    <w:p w14:paraId="65FAB6BE">
      <w:r>
        <w:br w:type="page"/>
      </w:r>
    </w:p>
    <w:p w14:paraId="5E419161">
      <w:pPr>
        <w:spacing w:before="120" w:after="100"/>
      </w:pPr>
      <w:r>
        <w:rPr>
          <w:b/>
          <w:sz w:val="30"/>
        </w:rPr>
        <w:t>Requisito funcional</w:t>
      </w:r>
    </w:p>
    <w:p w14:paraId="147327D5">
      <w:r>
        <w:rPr>
          <w:b/>
          <w:sz w:val="22"/>
        </w:rPr>
        <w:t xml:space="preserve">RF12 </w:t>
      </w:r>
      <w:r>
        <w:rPr>
          <w:sz w:val="22"/>
        </w:rPr>
        <w:t>El sistema deberá gestionar pedidos.</w:t>
      </w:r>
    </w:p>
    <w:p w14:paraId="20CBD7F2">
      <w:pPr>
        <w:spacing w:before="120" w:after="100"/>
      </w:pPr>
      <w:r>
        <w:rPr>
          <w:b/>
          <w:sz w:val="24"/>
        </w:rPr>
        <w:t>Caso de uso</w:t>
      </w:r>
    </w:p>
    <w:p w14:paraId="47280FEB">
      <w:r>
        <w:rPr>
          <w:b/>
        </w:rPr>
        <w:t>CU-12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640"/>
      </w:tblGrid>
      <w:tr w14:paraId="73E96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6F77C44">
            <w:pPr>
              <w:spacing w:after="0" w:line="240" w:lineRule="auto"/>
            </w:pPr>
            <w:r>
              <w:rPr>
                <w:b/>
                <w:sz w:val="18"/>
              </w:rPr>
              <w:t>Código RF</w:t>
            </w:r>
          </w:p>
        </w:tc>
        <w:tc>
          <w:tcPr>
            <w:tcW w:w="8640" w:type="dxa"/>
            <w:vAlign w:val="center"/>
          </w:tcPr>
          <w:p w14:paraId="3F672AFF">
            <w:pPr>
              <w:spacing w:after="0" w:line="240" w:lineRule="auto"/>
            </w:pPr>
            <w:r>
              <w:rPr>
                <w:sz w:val="18"/>
              </w:rPr>
              <w:t>RF12</w:t>
            </w:r>
          </w:p>
        </w:tc>
      </w:tr>
      <w:tr w14:paraId="0DFB0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5B35CB29">
            <w:pPr>
              <w:spacing w:after="0" w:line="240" w:lineRule="auto"/>
            </w:pPr>
            <w:r>
              <w:rPr>
                <w:b/>
                <w:sz w:val="18"/>
              </w:rPr>
              <w:t>Autor</w:t>
            </w:r>
          </w:p>
        </w:tc>
        <w:tc>
          <w:tcPr>
            <w:tcW w:w="8640" w:type="dxa"/>
            <w:vAlign w:val="center"/>
          </w:tcPr>
          <w:p w14:paraId="39BFCBD2">
            <w:pPr>
              <w:spacing w:after="0" w:line="240" w:lineRule="auto"/>
            </w:pPr>
            <w:r>
              <w:rPr>
                <w:sz w:val="18"/>
              </w:rPr>
              <w:t>Oscar Mauricio Peña</w:t>
            </w:r>
          </w:p>
        </w:tc>
      </w:tr>
      <w:tr w14:paraId="7ED30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736E14ED">
            <w:pPr>
              <w:spacing w:after="0" w:line="240" w:lineRule="auto"/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w="8640" w:type="dxa"/>
            <w:vAlign w:val="center"/>
          </w:tcPr>
          <w:p w14:paraId="6125B664">
            <w:pPr>
              <w:spacing w:after="0" w:line="240" w:lineRule="auto"/>
            </w:pPr>
            <w:r>
              <w:rPr>
                <w:sz w:val="18"/>
              </w:rPr>
              <w:t>CU-12 Gestión de pedidos</w:t>
            </w:r>
          </w:p>
        </w:tc>
      </w:tr>
      <w:tr w14:paraId="5BC07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0015CE77">
            <w:pPr>
              <w:spacing w:after="0" w:line="240" w:lineRule="auto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8640" w:type="dxa"/>
            <w:vAlign w:val="center"/>
          </w:tcPr>
          <w:p w14:paraId="5F9E6CCB">
            <w:pPr>
              <w:spacing w:after="0" w:line="240" w:lineRule="auto"/>
            </w:pPr>
            <w:r>
              <w:rPr>
                <w:sz w:val="18"/>
              </w:rPr>
              <w:t>(RF12) El sistema permite consultar, aprobar, preparar y finalizar pedidos.</w:t>
            </w:r>
          </w:p>
        </w:tc>
      </w:tr>
      <w:tr w14:paraId="5607E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02D95B13">
            <w:pPr>
              <w:spacing w:after="0" w:line="240" w:lineRule="auto"/>
            </w:pPr>
            <w:r>
              <w:rPr>
                <w:b/>
                <w:sz w:val="18"/>
              </w:rPr>
              <w:t>Actores</w:t>
            </w:r>
          </w:p>
        </w:tc>
        <w:tc>
          <w:tcPr>
            <w:tcW w:w="8640" w:type="dxa"/>
            <w:vAlign w:val="center"/>
          </w:tcPr>
          <w:p w14:paraId="67878BB7">
            <w:pPr>
              <w:spacing w:after="0" w:line="240" w:lineRule="auto"/>
            </w:pPr>
            <w:r>
              <w:rPr>
                <w:sz w:val="18"/>
              </w:rPr>
              <w:t>Trabajador</w:t>
            </w:r>
          </w:p>
        </w:tc>
      </w:tr>
      <w:tr w14:paraId="3F4F5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07E6CCE4">
            <w:pPr>
              <w:spacing w:after="0" w:line="240" w:lineRule="auto"/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8640" w:type="dxa"/>
            <w:vAlign w:val="center"/>
          </w:tcPr>
          <w:p w14:paraId="3C4F0A6A">
            <w:pPr>
              <w:spacing w:after="0" w:line="240" w:lineRule="auto"/>
            </w:pPr>
            <w:r>
              <w:rPr>
                <w:sz w:val="18"/>
              </w:rPr>
              <w:t>1. El trabajador debe tener permisos.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El pedido debe existir.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El cambio de estado debe seguir el flujo definido.</w:t>
            </w:r>
          </w:p>
        </w:tc>
      </w:tr>
      <w:tr w14:paraId="14A43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1F7989B">
            <w:pPr>
              <w:spacing w:after="0" w:line="240" w:lineRule="auto"/>
            </w:pPr>
            <w:r>
              <w:rPr>
                <w:b/>
                <w:sz w:val="18"/>
              </w:rPr>
              <w:t>Secuencia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Normal</w:t>
            </w:r>
          </w:p>
        </w:tc>
        <w:tc>
          <w:tcPr>
            <w:tcW w:w="8640" w:type="dxa"/>
          </w:tcPr>
          <w:p w14:paraId="72A66AB7">
            <w:pPr>
              <w:spacing w:after="0" w:line="240" w:lineRule="auto"/>
            </w:pPr>
          </w:p>
          <w:tbl>
            <w:tblPr>
              <w:tblStyle w:val="3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41"/>
              <w:gridCol w:w="4273"/>
            </w:tblGrid>
            <w:tr w14:paraId="4BE1FA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shd w:val="clear" w:color="auto" w:fill="B7DEE8"/>
                  <w:vAlign w:val="center"/>
                </w:tcPr>
                <w:p w14:paraId="7558EAB5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Paso</w:t>
                  </w:r>
                </w:p>
              </w:tc>
              <w:tc>
                <w:tcPr>
                  <w:tcW w:w="5256" w:type="dxa"/>
                  <w:shd w:val="clear" w:color="auto" w:fill="B7DEE8"/>
                  <w:vAlign w:val="center"/>
                </w:tcPr>
                <w:p w14:paraId="6F31283F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Acción</w:t>
                  </w:r>
                </w:p>
              </w:tc>
            </w:tr>
            <w:tr w14:paraId="7B93FF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3762B60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1</w:t>
                  </w:r>
                </w:p>
              </w:tc>
              <w:tc>
                <w:tcPr>
                  <w:tcW w:w="5256" w:type="dxa"/>
                  <w:vAlign w:val="center"/>
                </w:tcPr>
                <w:p w14:paraId="60ECE82D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trabajador abre Pedidos.</w:t>
                  </w:r>
                </w:p>
              </w:tc>
            </w:tr>
            <w:tr w14:paraId="3E9252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77C96C88">
                  <w:pPr>
                    <w:spacing w:after="0" w:line="240" w:lineRule="auto"/>
                  </w:pPr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w="5256" w:type="dxa"/>
                  <w:vAlign w:val="center"/>
                </w:tcPr>
                <w:p w14:paraId="0555906D">
                  <w:pPr>
                    <w:spacing w:after="0" w:line="240" w:lineRule="auto"/>
                  </w:pPr>
                  <w:r>
                    <w:rPr>
                      <w:sz w:val="16"/>
                    </w:rPr>
                    <w:t>Consulta los pedidos.</w:t>
                  </w:r>
                </w:p>
              </w:tc>
            </w:tr>
            <w:tr w14:paraId="03DBFE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0E678B7A">
                  <w:pPr>
                    <w:spacing w:after="0" w:line="240" w:lineRule="auto"/>
                  </w:pPr>
                  <w:r>
                    <w:rPr>
                      <w:sz w:val="16"/>
                    </w:rPr>
                    <w:t>3</w:t>
                  </w:r>
                </w:p>
              </w:tc>
              <w:tc>
                <w:tcPr>
                  <w:tcW w:w="5256" w:type="dxa"/>
                  <w:vAlign w:val="center"/>
                </w:tcPr>
                <w:p w14:paraId="355E75DA">
                  <w:pPr>
                    <w:spacing w:after="0" w:line="240" w:lineRule="auto"/>
                  </w:pPr>
                  <w:r>
                    <w:rPr>
                      <w:sz w:val="16"/>
                    </w:rPr>
                    <w:t>Selecciona uno.</w:t>
                  </w:r>
                </w:p>
              </w:tc>
            </w:tr>
            <w:tr w14:paraId="5FE71C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29B84643">
                  <w:pPr>
                    <w:spacing w:after="0" w:line="240" w:lineRule="auto"/>
                  </w:pPr>
                  <w:r>
                    <w:rPr>
                      <w:sz w:val="16"/>
                    </w:rPr>
                    <w:t>4</w:t>
                  </w:r>
                </w:p>
              </w:tc>
              <w:tc>
                <w:tcPr>
                  <w:tcW w:w="5256" w:type="dxa"/>
                  <w:vAlign w:val="center"/>
                </w:tcPr>
                <w:p w14:paraId="1D6C5434">
                  <w:pPr>
                    <w:spacing w:after="0" w:line="240" w:lineRule="auto"/>
                  </w:pPr>
                  <w:r>
                    <w:rPr>
                      <w:sz w:val="16"/>
                    </w:rPr>
                    <w:t>Aprueba, prepara o finaliza según corresponda.</w:t>
                  </w:r>
                </w:p>
              </w:tc>
            </w:tr>
            <w:tr w14:paraId="1A8A9F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404C340A">
                  <w:pPr>
                    <w:spacing w:after="0" w:line="240" w:lineRule="auto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w="5256" w:type="dxa"/>
                  <w:vAlign w:val="center"/>
                </w:tcPr>
                <w:p w14:paraId="46753BF9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valida la transición.</w:t>
                  </w:r>
                </w:p>
              </w:tc>
            </w:tr>
            <w:tr w14:paraId="10D65A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530AE01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6</w:t>
                  </w:r>
                </w:p>
              </w:tc>
              <w:tc>
                <w:tcPr>
                  <w:tcW w:w="5256" w:type="dxa"/>
                  <w:vAlign w:val="center"/>
                </w:tcPr>
                <w:p w14:paraId="6342B2E8">
                  <w:pPr>
                    <w:spacing w:after="0" w:line="240" w:lineRule="auto"/>
                  </w:pPr>
                  <w:r>
                    <w:rPr>
                      <w:sz w:val="16"/>
                    </w:rPr>
                    <w:t>Actualiza el estado.</w:t>
                  </w:r>
                </w:p>
              </w:tc>
            </w:tr>
            <w:tr w14:paraId="0FCD0C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0A4B7FE6">
                  <w:pPr>
                    <w:spacing w:after="0" w:line="240" w:lineRule="auto"/>
                  </w:pPr>
                  <w:r>
                    <w:rPr>
                      <w:sz w:val="16"/>
                    </w:rPr>
                    <w:t>7</w:t>
                  </w:r>
                </w:p>
              </w:tc>
              <w:tc>
                <w:tcPr>
                  <w:tcW w:w="5256" w:type="dxa"/>
                  <w:vAlign w:val="center"/>
                </w:tcPr>
                <w:p w14:paraId="0D7655FA">
                  <w:pPr>
                    <w:spacing w:after="0" w:line="240" w:lineRule="auto"/>
                  </w:pPr>
                  <w:r>
                    <w:rPr>
                      <w:sz w:val="16"/>
                    </w:rPr>
                    <w:t>Registra la fecha y usuario responsable.</w:t>
                  </w:r>
                </w:p>
              </w:tc>
            </w:tr>
          </w:tbl>
          <w:p w14:paraId="48739191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</w:tc>
      </w:tr>
      <w:tr w14:paraId="7C86B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7AE86857">
            <w:pPr>
              <w:spacing w:after="0" w:line="240" w:lineRule="auto"/>
            </w:pPr>
            <w:r>
              <w:rPr>
                <w:b/>
                <w:sz w:val="18"/>
              </w:rPr>
              <w:t>Post Condición</w:t>
            </w:r>
          </w:p>
        </w:tc>
        <w:tc>
          <w:tcPr>
            <w:tcW w:w="8640" w:type="dxa"/>
            <w:vAlign w:val="center"/>
          </w:tcPr>
          <w:p w14:paraId="40F7C67E">
            <w:pPr>
              <w:spacing w:after="0" w:line="240" w:lineRule="auto"/>
            </w:pPr>
            <w:r>
              <w:rPr>
                <w:sz w:val="16"/>
              </w:rPr>
              <w:t>Si la operación se ejecuta correctamente: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La operación queda registrada o aplicada.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sistema refleja el resultado.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actor puede continuar con las funciones autorizadas.</w:t>
            </w:r>
          </w:p>
        </w:tc>
      </w:tr>
      <w:tr w14:paraId="00979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5736A5E9">
            <w:pPr>
              <w:spacing w:after="0" w:line="240" w:lineRule="auto"/>
            </w:pPr>
            <w:r>
              <w:rPr>
                <w:b/>
                <w:sz w:val="18"/>
              </w:rPr>
              <w:t>Alternativa</w:t>
            </w:r>
          </w:p>
        </w:tc>
        <w:tc>
          <w:tcPr>
            <w:tcW w:w="8640" w:type="dxa"/>
            <w:vAlign w:val="center"/>
          </w:tcPr>
          <w:p w14:paraId="6687BE2C">
            <w:pPr>
              <w:spacing w:after="0" w:line="240" w:lineRule="auto"/>
            </w:pPr>
            <w:r>
              <w:rPr>
                <w:sz w:val="16"/>
              </w:rPr>
              <w:t>A1. Pedido inexistente: informa.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A2. Transición no permitida: rechaza el cambio.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A3. Pedido ya finalizado: no permite modificaciones.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A4. Error de conexión: conserva el estado anterior.</w:t>
            </w:r>
          </w:p>
        </w:tc>
      </w:tr>
    </w:tbl>
    <w:p w14:paraId="52CA928D"/>
    <w:p w14:paraId="4064FE8B">
      <w:pPr>
        <w:spacing w:before="120" w:after="100"/>
      </w:pPr>
      <w:r>
        <w:rPr>
          <w:b/>
          <w:sz w:val="30"/>
        </w:rPr>
        <w:t>1.1 Diagrama caso de uso CU-12</w:t>
      </w:r>
    </w:p>
    <w:p w14:paraId="7D85FF32">
      <w:pPr>
        <w:jc w:val="center"/>
      </w:pPr>
      <w:r>
        <w:drawing>
          <wp:inline distT="0" distB="0" distL="0" distR="0">
            <wp:extent cx="4914900" cy="37350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22243" cy="374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262A">
      <w:pPr>
        <w:jc w:val="center"/>
      </w:pPr>
      <w:r>
        <w:rPr>
          <w:i/>
          <w:sz w:val="18"/>
        </w:rPr>
        <w:t>Figura 1. Diagrama de caso de uso CU-12 – Gestión de pedidos</w:t>
      </w:r>
    </w:p>
    <w:p w14:paraId="39CC7E8D">
      <w:pPr>
        <w:spacing w:before="120" w:after="100"/>
      </w:pPr>
      <w:r>
        <w:rPr>
          <w:b/>
          <w:sz w:val="30"/>
        </w:rPr>
        <w:t>2. Historia de Usuario – RF12 – Gestionar pedidos</w:t>
      </w:r>
    </w:p>
    <w:p w14:paraId="751FC94D">
      <w:pPr>
        <w:spacing w:after="60" w:line="240" w:lineRule="auto"/>
      </w:pPr>
      <w:r>
        <w:t>ID: HU-12</w:t>
      </w:r>
    </w:p>
    <w:p w14:paraId="5F7A8642">
      <w:pPr>
        <w:spacing w:after="60" w:line="240" w:lineRule="auto"/>
      </w:pPr>
      <w:r>
        <w:t>Requisito funcional: RF12</w:t>
      </w:r>
    </w:p>
    <w:p w14:paraId="7A7D7268">
      <w:pPr>
        <w:spacing w:after="60" w:line="240" w:lineRule="auto"/>
      </w:pPr>
      <w:r>
        <w:t>Nombre: Gestionar pedidos</w:t>
      </w:r>
    </w:p>
    <w:p w14:paraId="399AF738">
      <w:pPr>
        <w:spacing w:after="60" w:line="240" w:lineRule="auto"/>
      </w:pPr>
      <w:r>
        <w:t>Módulo: Trabajadores</w:t>
      </w:r>
    </w:p>
    <w:p w14:paraId="090AE781">
      <w:pPr>
        <w:spacing w:after="60" w:line="240" w:lineRule="auto"/>
      </w:pPr>
      <w:r>
        <w:t>Prioridad: Alta</w:t>
      </w:r>
    </w:p>
    <w:p w14:paraId="025FF045">
      <w:pPr>
        <w:spacing w:after="60" w:line="240" w:lineRule="auto"/>
      </w:pPr>
      <w:r>
        <w:t>Actor: Trabajador</w:t>
      </w:r>
    </w:p>
    <w:p w14:paraId="35914795">
      <w:pPr>
        <w:spacing w:before="120" w:after="100"/>
      </w:pPr>
      <w:r>
        <w:rPr>
          <w:b/>
          <w:sz w:val="24"/>
        </w:rPr>
        <w:t>Historia de usuario</w:t>
      </w:r>
    </w:p>
    <w:p w14:paraId="2173E1AB">
      <w:pPr>
        <w:spacing w:after="60" w:line="240" w:lineRule="auto"/>
      </w:pPr>
      <w:r>
        <w:t>Como trabajador, quiero consultar, aprobar, preparar y finalizar pedidos, para gestionar el proceso de atención de las solicitudes.</w:t>
      </w:r>
    </w:p>
    <w:p w14:paraId="75A532FC">
      <w:pPr>
        <w:spacing w:before="120" w:after="100"/>
      </w:pPr>
      <w:r>
        <w:rPr>
          <w:b/>
          <w:sz w:val="24"/>
        </w:rPr>
        <w:t>Descripción</w:t>
      </w:r>
    </w:p>
    <w:p w14:paraId="5DA1F3E4">
      <w:pPr>
        <w:spacing w:after="60" w:line="240" w:lineRule="auto"/>
      </w:pPr>
      <w:r>
        <w:t>El sistema permite consultar, aprobar, preparar y finalizar pedidos. El sistema deberá validar la información, aplicar las reglas de negocio correspondientes y confirmar el resultado de la operación.</w:t>
      </w:r>
    </w:p>
    <w:p w14:paraId="291665E5">
      <w:pPr>
        <w:spacing w:before="120" w:after="100"/>
      </w:pPr>
      <w:r>
        <w:rPr>
          <w:b/>
          <w:sz w:val="24"/>
        </w:rPr>
        <w:t>Criterios de aceptación</w:t>
      </w:r>
    </w:p>
    <w:p w14:paraId="5B4FC387">
      <w:pPr>
        <w:spacing w:after="60" w:line="240" w:lineRule="auto"/>
      </w:pPr>
      <w:r>
        <w:t>CA-01 – Dado que el proceso está disponible, cuando se ejecute la acción «El trabajador abre Pedidos.», entonces el sistema deberá procesarla y mostrar el resultado correspondiente.</w:t>
      </w:r>
    </w:p>
    <w:p w14:paraId="1E0CFADF">
      <w:pPr>
        <w:spacing w:after="60" w:line="240" w:lineRule="auto"/>
      </w:pPr>
      <w:r>
        <w:t>CA-02 – Dado que el proceso está disponible, cuando se ejecute la acción «Consulta los pedidos.», entonces el sistema deberá procesarla y mostrar el resultado correspondiente.</w:t>
      </w:r>
    </w:p>
    <w:p w14:paraId="7300F4E8">
      <w:pPr>
        <w:spacing w:after="60" w:line="240" w:lineRule="auto"/>
      </w:pPr>
      <w:r>
        <w:t>CA-03 – Dado que el proceso está disponible, cuando se ejecute la acción «Selecciona uno.», entonces el sistema deberá procesarla y mostrar el resultado correspondiente.</w:t>
      </w:r>
    </w:p>
    <w:p w14:paraId="06C05575">
      <w:pPr>
        <w:spacing w:after="60" w:line="240" w:lineRule="auto"/>
      </w:pPr>
      <w:r>
        <w:t>CA-04 – Dado que el proceso está disponible, cuando se ejecute la acción «Aprueba, prepara o finaliza según corresponda.», entonces el sistema deberá procesarla y mostrar el resultado correspondiente.</w:t>
      </w:r>
    </w:p>
    <w:p w14:paraId="1B9B0FA5">
      <w:pPr>
        <w:spacing w:after="60" w:line="240" w:lineRule="auto"/>
      </w:pPr>
      <w:r>
        <w:t>CA-05 – Dado que el proceso está disponible, cuando se ejecute la acción «El sistema valida la transición.», entonces el sistema deberá procesarla y mostrar el resultado correspondiente.</w:t>
      </w:r>
    </w:p>
    <w:p w14:paraId="26B3F1E1">
      <w:pPr>
        <w:spacing w:after="60" w:line="240" w:lineRule="auto"/>
      </w:pPr>
      <w:r>
        <w:t>CA-06 – Dado que el proceso está disponible, cuando se ejecute la acción «Actualiza el estado.», entonces el sistema deberá procesarla y mostrar el resultado correspondiente.</w:t>
      </w:r>
    </w:p>
    <w:p w14:paraId="6052FC69">
      <w:pPr>
        <w:spacing w:after="60" w:line="240" w:lineRule="auto"/>
      </w:pPr>
      <w:r>
        <w:t>CA-07 – Dado que el proceso está disponible, cuando se ejecute la acción «Registra la fecha y usuario responsable.», entonces el sistema deberá procesarla y mostrar el resultado correspondiente.</w:t>
      </w:r>
    </w:p>
    <w:p w14:paraId="6AAA2068">
      <w:pPr>
        <w:spacing w:after="60" w:line="240" w:lineRule="auto"/>
      </w:pPr>
      <w:r>
        <w:t>CA-08 – Pedido inexistente: informa.</w:t>
      </w:r>
    </w:p>
    <w:p w14:paraId="1BAA34F0">
      <w:pPr>
        <w:spacing w:after="60" w:line="240" w:lineRule="auto"/>
      </w:pPr>
      <w:r>
        <w:t>CA-09 – Transición no permitida: rechaza el cambio.</w:t>
      </w:r>
    </w:p>
    <w:p w14:paraId="6BBD9807">
      <w:pPr>
        <w:spacing w:after="60" w:line="240" w:lineRule="auto"/>
      </w:pPr>
      <w:r>
        <w:t>CA-10 – Pedido ya finalizado: no permite modificaciones.</w:t>
      </w:r>
    </w:p>
    <w:p w14:paraId="637E3143"/>
    <w:p w14:paraId="7B34C6C1">
      <w:pPr>
        <w:spacing w:before="120" w:after="100"/>
      </w:pPr>
      <w:r>
        <w:rPr>
          <w:b/>
          <w:sz w:val="30"/>
        </w:rPr>
        <w:t>3. Reglas de negocio</w:t>
      </w:r>
    </w:p>
    <w:p w14:paraId="32B9DE23">
      <w:pPr>
        <w:spacing w:after="60" w:line="240" w:lineRule="auto"/>
      </w:pPr>
      <w:r>
        <w:t>RN-01 – Los cambios de estado deben seguir un orden válido.</w:t>
      </w:r>
    </w:p>
    <w:p w14:paraId="1F8BC0A7">
      <w:pPr>
        <w:spacing w:after="60" w:line="240" w:lineRule="auto"/>
      </w:pPr>
      <w:r>
        <w:t>RN-02 – Cada cambio debe identificar responsable y fecha.</w:t>
      </w:r>
    </w:p>
    <w:p w14:paraId="4F6A9BA3">
      <w:pPr>
        <w:spacing w:after="60" w:line="240" w:lineRule="auto"/>
      </w:pPr>
      <w:r>
        <w:t>RN-03 – Un pedido finalizado no debe volver a un estado anterior sin autorización.</w:t>
      </w:r>
    </w:p>
    <w:p w14:paraId="47E1954E">
      <w:pPr>
        <w:spacing w:before="120" w:after="100"/>
      </w:pPr>
      <w:r>
        <w:rPr>
          <w:b/>
          <w:sz w:val="24"/>
        </w:rPr>
        <w:t>Flujo principal</w:t>
      </w:r>
    </w:p>
    <w:p w14:paraId="3429AA0D">
      <w:pPr>
        <w:spacing w:after="60" w:line="240" w:lineRule="auto"/>
      </w:pPr>
      <w:r>
        <w:t>1. El trabajador abre Pedidos.</w:t>
      </w:r>
    </w:p>
    <w:p w14:paraId="3D6D90F6">
      <w:pPr>
        <w:spacing w:after="60" w:line="240" w:lineRule="auto"/>
      </w:pPr>
      <w:r>
        <w:t>2. Consulta los pedidos.</w:t>
      </w:r>
    </w:p>
    <w:p w14:paraId="2F5EF7D9">
      <w:pPr>
        <w:spacing w:after="60" w:line="240" w:lineRule="auto"/>
      </w:pPr>
      <w:r>
        <w:t>3. Selecciona uno.</w:t>
      </w:r>
    </w:p>
    <w:p w14:paraId="6957086F">
      <w:pPr>
        <w:spacing w:after="60" w:line="240" w:lineRule="auto"/>
      </w:pPr>
      <w:r>
        <w:t>4. Aprueba, prepara o finaliza según corresponda.</w:t>
      </w:r>
    </w:p>
    <w:p w14:paraId="4AEB8AE7">
      <w:pPr>
        <w:spacing w:after="60" w:line="240" w:lineRule="auto"/>
      </w:pPr>
      <w:r>
        <w:t>5. El sistema valida la transición.</w:t>
      </w:r>
    </w:p>
    <w:p w14:paraId="493C8E11">
      <w:pPr>
        <w:spacing w:after="60" w:line="240" w:lineRule="auto"/>
      </w:pPr>
      <w:r>
        <w:t>6. Actualiza el estado.</w:t>
      </w:r>
    </w:p>
    <w:p w14:paraId="33230D53">
      <w:pPr>
        <w:spacing w:after="60" w:line="240" w:lineRule="auto"/>
      </w:pPr>
      <w:r>
        <w:t>7. Registra la fecha y usuario responsable.</w:t>
      </w:r>
    </w:p>
    <w:p w14:paraId="62C2F940">
      <w:r>
        <w:br w:type="page"/>
      </w:r>
    </w:p>
    <w:p w14:paraId="6CE0ECC1">
      <w:pPr>
        <w:spacing w:before="120" w:after="100"/>
      </w:pPr>
      <w:r>
        <w:rPr>
          <w:b/>
          <w:sz w:val="30"/>
        </w:rPr>
        <w:t>4. Diagrama de clases</w:t>
      </w:r>
    </w:p>
    <w:p w14:paraId="0BE7A685">
      <w:pPr>
        <w:jc w:val="center"/>
      </w:pPr>
      <w:r>
        <w:drawing>
          <wp:inline distT="0" distB="0" distL="0" distR="0">
            <wp:extent cx="4937760" cy="18561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0047">
      <w:pPr>
        <w:jc w:val="center"/>
      </w:pPr>
      <w:r>
        <w:rPr>
          <w:i/>
          <w:sz w:val="18"/>
        </w:rPr>
        <w:t>Figura 2. Diagrama de clases – RF12 Gestionar pedidos</w:t>
      </w:r>
    </w:p>
    <w:p w14:paraId="08D373F8">
      <w:pPr>
        <w:spacing w:before="120" w:after="100"/>
      </w:pPr>
      <w:r>
        <w:rPr>
          <w:b/>
          <w:sz w:val="30"/>
        </w:rPr>
        <w:t>5. SKETCH (Boceto)</w:t>
      </w:r>
    </w:p>
    <w:p w14:paraId="3314B235">
      <w:pPr>
        <w:spacing w:after="60" w:line="240" w:lineRule="auto"/>
      </w:pPr>
      <w:r>
        <w:t>El boceto representa la pantalla que utilizará el trabajador para realizar la función asociada al requisito RF12. Incluye los campos y controles principales necesarios para ejecutar la operación.</w:t>
      </w:r>
    </w:p>
    <w:p w14:paraId="3C056F2D">
      <w:pPr>
        <w:jc w:val="center"/>
      </w:pPr>
      <w:r>
        <w:drawing>
          <wp:inline distT="0" distB="0" distL="0" distR="0">
            <wp:extent cx="5486400" cy="35661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D59C">
      <w:pPr>
        <w:jc w:val="center"/>
      </w:pPr>
      <w:r>
        <w:rPr>
          <w:i/>
          <w:sz w:val="18"/>
        </w:rPr>
        <w:t>Figura 3. Boceto – Gestionar pedidos</w:t>
      </w:r>
    </w:p>
    <w:p w14:paraId="4ABD875B">
      <w:r>
        <w:br w:type="page"/>
      </w:r>
    </w:p>
    <w:p w14:paraId="63FE850C">
      <w:pPr>
        <w:spacing w:before="120" w:after="100"/>
      </w:pPr>
      <w:r>
        <w:rPr>
          <w:b/>
          <w:sz w:val="30"/>
        </w:rPr>
        <w:t>Requisito funcional</w:t>
      </w:r>
    </w:p>
    <w:p w14:paraId="36431924">
      <w:r>
        <w:rPr>
          <w:b/>
          <w:sz w:val="22"/>
        </w:rPr>
        <w:t xml:space="preserve">RF13 </w:t>
      </w:r>
      <w:r>
        <w:rPr>
          <w:sz w:val="22"/>
        </w:rPr>
        <w:t>El sistema deberá gestionar cuentas de usuarios y trabajadores.</w:t>
      </w:r>
    </w:p>
    <w:p w14:paraId="4728569D">
      <w:pPr>
        <w:spacing w:before="120" w:after="100"/>
      </w:pPr>
      <w:r>
        <w:rPr>
          <w:b/>
          <w:sz w:val="24"/>
        </w:rPr>
        <w:t>Caso de uso</w:t>
      </w:r>
    </w:p>
    <w:p w14:paraId="718FAB62">
      <w:r>
        <w:rPr>
          <w:b/>
        </w:rPr>
        <w:t>CU-13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640"/>
      </w:tblGrid>
      <w:tr w14:paraId="5B858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2FAED373">
            <w:pPr>
              <w:spacing w:after="0" w:line="240" w:lineRule="auto"/>
            </w:pPr>
            <w:r>
              <w:rPr>
                <w:b/>
                <w:sz w:val="18"/>
              </w:rPr>
              <w:t>Código RF</w:t>
            </w:r>
          </w:p>
        </w:tc>
        <w:tc>
          <w:tcPr>
            <w:tcW w:w="8640" w:type="dxa"/>
            <w:vAlign w:val="center"/>
          </w:tcPr>
          <w:p w14:paraId="60F2BE90">
            <w:pPr>
              <w:spacing w:after="0" w:line="240" w:lineRule="auto"/>
            </w:pPr>
            <w:r>
              <w:rPr>
                <w:sz w:val="18"/>
              </w:rPr>
              <w:t>RF13</w:t>
            </w:r>
          </w:p>
        </w:tc>
      </w:tr>
      <w:tr w14:paraId="4F79B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2CB40C16">
            <w:pPr>
              <w:spacing w:after="0" w:line="240" w:lineRule="auto"/>
            </w:pPr>
            <w:r>
              <w:rPr>
                <w:b/>
                <w:sz w:val="18"/>
              </w:rPr>
              <w:t>Autor</w:t>
            </w:r>
          </w:p>
        </w:tc>
        <w:tc>
          <w:tcPr>
            <w:tcW w:w="8640" w:type="dxa"/>
            <w:vAlign w:val="center"/>
          </w:tcPr>
          <w:p w14:paraId="12407FF6">
            <w:pPr>
              <w:spacing w:after="0" w:line="240" w:lineRule="auto"/>
            </w:pPr>
            <w:r>
              <w:rPr>
                <w:sz w:val="18"/>
              </w:rPr>
              <w:t>Oscar Mauricio Peña</w:t>
            </w:r>
          </w:p>
        </w:tc>
      </w:tr>
      <w:tr w14:paraId="72A5F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0C5F66D9">
            <w:pPr>
              <w:spacing w:after="0" w:line="240" w:lineRule="auto"/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w="8640" w:type="dxa"/>
            <w:vAlign w:val="center"/>
          </w:tcPr>
          <w:p w14:paraId="42F957B1">
            <w:pPr>
              <w:spacing w:after="0" w:line="240" w:lineRule="auto"/>
            </w:pPr>
            <w:r>
              <w:rPr>
                <w:sz w:val="18"/>
              </w:rPr>
              <w:t>CU-13 Administración de cuentas</w:t>
            </w:r>
          </w:p>
        </w:tc>
      </w:tr>
      <w:tr w14:paraId="74468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4360A88">
            <w:pPr>
              <w:spacing w:after="0" w:line="240" w:lineRule="auto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8640" w:type="dxa"/>
            <w:vAlign w:val="center"/>
          </w:tcPr>
          <w:p w14:paraId="083F0243">
            <w:pPr>
              <w:spacing w:after="0" w:line="240" w:lineRule="auto"/>
            </w:pPr>
            <w:r>
              <w:rPr>
                <w:sz w:val="18"/>
              </w:rPr>
              <w:t>(RF13) El administrador puede crear, editar, bloquear y eliminar cuentas de usuarios y trabajadores.</w:t>
            </w:r>
          </w:p>
        </w:tc>
      </w:tr>
      <w:tr w14:paraId="206DC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51691C53">
            <w:pPr>
              <w:spacing w:after="0" w:line="240" w:lineRule="auto"/>
            </w:pPr>
            <w:r>
              <w:rPr>
                <w:b/>
                <w:sz w:val="18"/>
              </w:rPr>
              <w:t>Actores</w:t>
            </w:r>
          </w:p>
        </w:tc>
        <w:tc>
          <w:tcPr>
            <w:tcW w:w="8640" w:type="dxa"/>
            <w:vAlign w:val="center"/>
          </w:tcPr>
          <w:p w14:paraId="48708A12">
            <w:pPr>
              <w:spacing w:after="0" w:line="240" w:lineRule="auto"/>
            </w:pPr>
            <w:r>
              <w:rPr>
                <w:sz w:val="18"/>
              </w:rPr>
              <w:t>Administrador</w:t>
            </w:r>
          </w:p>
        </w:tc>
      </w:tr>
      <w:tr w14:paraId="02BF4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2D769201">
            <w:pPr>
              <w:spacing w:after="0" w:line="240" w:lineRule="auto"/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8640" w:type="dxa"/>
            <w:vAlign w:val="center"/>
          </w:tcPr>
          <w:p w14:paraId="38CBEFE7">
            <w:pPr>
              <w:spacing w:after="0" w:line="240" w:lineRule="auto"/>
            </w:pPr>
            <w:r>
              <w:rPr>
                <w:sz w:val="18"/>
              </w:rPr>
              <w:t>1. El administrador debe estar autenticado.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Debe tener permisos de administración.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Los datos deben cumplir las reglas del sistema.</w:t>
            </w:r>
          </w:p>
        </w:tc>
      </w:tr>
      <w:tr w14:paraId="68D56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7FD1C413">
            <w:pPr>
              <w:spacing w:after="0" w:line="240" w:lineRule="auto"/>
            </w:pPr>
            <w:r>
              <w:rPr>
                <w:b/>
                <w:sz w:val="18"/>
              </w:rPr>
              <w:t>Secuencia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Normal</w:t>
            </w:r>
          </w:p>
        </w:tc>
        <w:tc>
          <w:tcPr>
            <w:tcW w:w="8640" w:type="dxa"/>
          </w:tcPr>
          <w:p w14:paraId="2D5C1773">
            <w:pPr>
              <w:spacing w:after="0" w:line="240" w:lineRule="auto"/>
            </w:pPr>
          </w:p>
          <w:tbl>
            <w:tblPr>
              <w:tblStyle w:val="3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36"/>
              <w:gridCol w:w="4278"/>
            </w:tblGrid>
            <w:tr w14:paraId="3A0BCD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shd w:val="clear" w:color="auto" w:fill="B7DEE8"/>
                  <w:vAlign w:val="center"/>
                </w:tcPr>
                <w:p w14:paraId="40FC5BA3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Paso</w:t>
                  </w:r>
                </w:p>
              </w:tc>
              <w:tc>
                <w:tcPr>
                  <w:tcW w:w="5256" w:type="dxa"/>
                  <w:shd w:val="clear" w:color="auto" w:fill="B7DEE8"/>
                  <w:vAlign w:val="center"/>
                </w:tcPr>
                <w:p w14:paraId="2C545348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Acción</w:t>
                  </w:r>
                </w:p>
              </w:tc>
            </w:tr>
            <w:tr w14:paraId="634F11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71D925E9">
                  <w:pPr>
                    <w:spacing w:after="0" w:line="240" w:lineRule="auto"/>
                  </w:pPr>
                  <w:r>
                    <w:rPr>
                      <w:sz w:val="16"/>
                    </w:rPr>
                    <w:t>1</w:t>
                  </w:r>
                </w:p>
              </w:tc>
              <w:tc>
                <w:tcPr>
                  <w:tcW w:w="5256" w:type="dxa"/>
                  <w:vAlign w:val="center"/>
                </w:tcPr>
                <w:p w14:paraId="3290425F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administrador abre Usuarios y trabajadores.</w:t>
                  </w:r>
                </w:p>
              </w:tc>
            </w:tr>
            <w:tr w14:paraId="7271E0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6B611C4C">
                  <w:pPr>
                    <w:spacing w:after="0" w:line="240" w:lineRule="auto"/>
                  </w:pPr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w="5256" w:type="dxa"/>
                  <w:vAlign w:val="center"/>
                </w:tcPr>
                <w:p w14:paraId="078773CB">
                  <w:pPr>
                    <w:spacing w:after="0" w:line="240" w:lineRule="auto"/>
                  </w:pPr>
                  <w:r>
                    <w:rPr>
                      <w:sz w:val="16"/>
                    </w:rPr>
                    <w:t>Selecciona una operación.</w:t>
                  </w:r>
                </w:p>
              </w:tc>
            </w:tr>
            <w:tr w14:paraId="072F13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15C533F4">
                  <w:pPr>
                    <w:spacing w:after="0" w:line="240" w:lineRule="auto"/>
                  </w:pPr>
                  <w:r>
                    <w:rPr>
                      <w:sz w:val="16"/>
                    </w:rPr>
                    <w:t>3</w:t>
                  </w:r>
                </w:p>
              </w:tc>
              <w:tc>
                <w:tcPr>
                  <w:tcW w:w="5256" w:type="dxa"/>
                  <w:vAlign w:val="center"/>
                </w:tcPr>
                <w:p w14:paraId="4966C8B8">
                  <w:pPr>
                    <w:spacing w:after="0" w:line="240" w:lineRule="auto"/>
                  </w:pPr>
                  <w:r>
                    <w:rPr>
                      <w:sz w:val="16"/>
                    </w:rPr>
                    <w:t>Ingresa o modifica datos.</w:t>
                  </w:r>
                </w:p>
              </w:tc>
            </w:tr>
            <w:tr w14:paraId="579E48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3413F0EE">
                  <w:pPr>
                    <w:spacing w:after="0" w:line="240" w:lineRule="auto"/>
                  </w:pPr>
                  <w:r>
                    <w:rPr>
                      <w:sz w:val="16"/>
                    </w:rPr>
                    <w:t>4</w:t>
                  </w:r>
                </w:p>
              </w:tc>
              <w:tc>
                <w:tcPr>
                  <w:tcW w:w="5256" w:type="dxa"/>
                  <w:vAlign w:val="center"/>
                </w:tcPr>
                <w:p w14:paraId="7C0E9CB2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valida duplicados y campos.</w:t>
                  </w:r>
                </w:p>
              </w:tc>
            </w:tr>
            <w:tr w14:paraId="015DE5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6E4BAAD8">
                  <w:pPr>
                    <w:spacing w:after="0" w:line="240" w:lineRule="auto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w="5256" w:type="dxa"/>
                  <w:vAlign w:val="center"/>
                </w:tcPr>
                <w:p w14:paraId="67E6191A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Ejecuta la operación.</w:t>
                  </w:r>
                </w:p>
              </w:tc>
            </w:tr>
            <w:tr w14:paraId="7EFDE2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0A3528B5">
                  <w:pPr>
                    <w:spacing w:after="0" w:line="240" w:lineRule="auto"/>
                  </w:pPr>
                  <w:r>
                    <w:rPr>
                      <w:sz w:val="16"/>
                    </w:rPr>
                    <w:t>6</w:t>
                  </w:r>
                </w:p>
              </w:tc>
              <w:tc>
                <w:tcPr>
                  <w:tcW w:w="5256" w:type="dxa"/>
                  <w:vAlign w:val="center"/>
                </w:tcPr>
                <w:p w14:paraId="34676E43">
                  <w:pPr>
                    <w:spacing w:after="0" w:line="240" w:lineRule="auto"/>
                  </w:pPr>
                  <w:r>
                    <w:rPr>
                      <w:sz w:val="16"/>
                    </w:rPr>
                    <w:t>Registra el resultado.</w:t>
                  </w:r>
                </w:p>
              </w:tc>
            </w:tr>
            <w:tr w14:paraId="59269D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6CF10993">
                  <w:pPr>
                    <w:spacing w:after="0" w:line="240" w:lineRule="auto"/>
                  </w:pPr>
                  <w:r>
                    <w:rPr>
                      <w:sz w:val="16"/>
                    </w:rPr>
                    <w:t>7</w:t>
                  </w:r>
                </w:p>
              </w:tc>
              <w:tc>
                <w:tcPr>
                  <w:tcW w:w="5256" w:type="dxa"/>
                  <w:vAlign w:val="center"/>
                </w:tcPr>
                <w:p w14:paraId="76092D95">
                  <w:pPr>
                    <w:spacing w:after="0" w:line="240" w:lineRule="auto"/>
                  </w:pPr>
                  <w:r>
                    <w:rPr>
                      <w:sz w:val="16"/>
                    </w:rPr>
                    <w:t>Muestra confirmación.</w:t>
                  </w:r>
                </w:p>
              </w:tc>
            </w:tr>
          </w:tbl>
          <w:p w14:paraId="3978C2C9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</w:tc>
      </w:tr>
      <w:tr w14:paraId="54F8C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5E14A592">
            <w:pPr>
              <w:spacing w:after="0" w:line="240" w:lineRule="auto"/>
            </w:pPr>
            <w:r>
              <w:rPr>
                <w:b/>
                <w:sz w:val="18"/>
              </w:rPr>
              <w:t>Post Condición</w:t>
            </w:r>
          </w:p>
        </w:tc>
        <w:tc>
          <w:tcPr>
            <w:tcW w:w="8640" w:type="dxa"/>
            <w:vAlign w:val="center"/>
          </w:tcPr>
          <w:p w14:paraId="5920A8CE">
            <w:pPr>
              <w:spacing w:after="0" w:line="240" w:lineRule="auto"/>
            </w:pPr>
            <w:r>
              <w:rPr>
                <w:sz w:val="16"/>
              </w:rPr>
              <w:t>Si la operación se ejecuta correctamente: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La operación queda registrada o aplicada.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sistema refleja el resultado.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actor puede continuar con las funciones autorizadas.</w:t>
            </w:r>
          </w:p>
        </w:tc>
      </w:tr>
      <w:tr w14:paraId="7E05A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7F8A804">
            <w:pPr>
              <w:spacing w:after="0" w:line="240" w:lineRule="auto"/>
            </w:pPr>
            <w:r>
              <w:rPr>
                <w:b/>
                <w:sz w:val="18"/>
              </w:rPr>
              <w:t>Alternativa</w:t>
            </w:r>
          </w:p>
        </w:tc>
        <w:tc>
          <w:tcPr>
            <w:tcW w:w="8640" w:type="dxa"/>
            <w:vAlign w:val="center"/>
          </w:tcPr>
          <w:p w14:paraId="495286AE">
            <w:pPr>
              <w:spacing w:after="0" w:line="240" w:lineRule="auto"/>
            </w:pPr>
            <w:r>
              <w:rPr>
                <w:sz w:val="16"/>
              </w:rPr>
              <w:t>A1. Cuenta duplicada: rechaza creación.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A2. Cuenta inexistente: informa.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A3. Usuario sin permisos: rechaza.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A4. Eliminación no permitida por dependencias: informa y conserva la cuenta.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A5. Error de conexión: no aplica cambios.</w:t>
            </w:r>
          </w:p>
        </w:tc>
      </w:tr>
    </w:tbl>
    <w:p w14:paraId="3A619924"/>
    <w:p w14:paraId="4D3CDAF6">
      <w:pPr>
        <w:spacing w:before="120" w:after="100"/>
      </w:pPr>
      <w:r>
        <w:rPr>
          <w:b/>
          <w:sz w:val="30"/>
        </w:rPr>
        <w:t>1.1 Diagrama caso de uso CU-13</w:t>
      </w:r>
    </w:p>
    <w:p w14:paraId="32A8E3E3">
      <w:pPr>
        <w:jc w:val="center"/>
      </w:pPr>
      <w:r>
        <w:drawing>
          <wp:inline distT="0" distB="0" distL="0" distR="0">
            <wp:extent cx="4600575" cy="3496310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06148" cy="350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511C">
      <w:pPr>
        <w:jc w:val="center"/>
      </w:pPr>
      <w:r>
        <w:rPr>
          <w:i/>
          <w:sz w:val="18"/>
        </w:rPr>
        <w:t>Figura 1. Diagrama de caso de uso CU-13 – Administración de cuentas</w:t>
      </w:r>
    </w:p>
    <w:p w14:paraId="122FF33E">
      <w:r>
        <w:br w:type="page"/>
      </w:r>
      <w:r>
        <w:rPr>
          <w:b/>
          <w:sz w:val="30"/>
        </w:rPr>
        <w:t>2. Historia de Usuario – RF13 – Gestionar cuentas de usuarios y trabajadores</w:t>
      </w:r>
    </w:p>
    <w:p w14:paraId="54934AC5">
      <w:pPr>
        <w:spacing w:after="60" w:line="240" w:lineRule="auto"/>
      </w:pPr>
      <w:r>
        <w:t>ID: HU-13</w:t>
      </w:r>
    </w:p>
    <w:p w14:paraId="31A838B7">
      <w:pPr>
        <w:spacing w:after="60" w:line="240" w:lineRule="auto"/>
      </w:pPr>
      <w:r>
        <w:t>Requisito funcional: RF13</w:t>
      </w:r>
    </w:p>
    <w:p w14:paraId="1D949375">
      <w:pPr>
        <w:spacing w:after="60" w:line="240" w:lineRule="auto"/>
      </w:pPr>
      <w:r>
        <w:t>Nombre: Gestionar cuentas de usuarios y trabajadores</w:t>
      </w:r>
    </w:p>
    <w:p w14:paraId="67E9B436">
      <w:pPr>
        <w:spacing w:after="60" w:line="240" w:lineRule="auto"/>
      </w:pPr>
      <w:r>
        <w:t>Módulo: Administrador</w:t>
      </w:r>
    </w:p>
    <w:p w14:paraId="0BB36B1D">
      <w:pPr>
        <w:spacing w:after="60" w:line="240" w:lineRule="auto"/>
      </w:pPr>
      <w:r>
        <w:t>Prioridad: Alta</w:t>
      </w:r>
    </w:p>
    <w:p w14:paraId="7D20F5CC">
      <w:pPr>
        <w:spacing w:after="60" w:line="240" w:lineRule="auto"/>
      </w:pPr>
      <w:r>
        <w:t>Actor: Administrador</w:t>
      </w:r>
    </w:p>
    <w:p w14:paraId="74829123">
      <w:pPr>
        <w:spacing w:before="120" w:after="100"/>
      </w:pPr>
      <w:r>
        <w:rPr>
          <w:b/>
          <w:sz w:val="24"/>
        </w:rPr>
        <w:t>Historia de usuario</w:t>
      </w:r>
    </w:p>
    <w:p w14:paraId="5006D9A2">
      <w:pPr>
        <w:spacing w:after="60" w:line="240" w:lineRule="auto"/>
      </w:pPr>
      <w:r>
        <w:t>Como administrador, quiero crear, editar, bloquear y eliminar cuentas, para controlar el acceso de usuarios y trabajadores al sistema.</w:t>
      </w:r>
    </w:p>
    <w:p w14:paraId="31D807AD">
      <w:pPr>
        <w:spacing w:before="120" w:after="100"/>
      </w:pPr>
      <w:r>
        <w:rPr>
          <w:b/>
          <w:sz w:val="24"/>
        </w:rPr>
        <w:t>Descripción</w:t>
      </w:r>
    </w:p>
    <w:p w14:paraId="47AB39EF">
      <w:pPr>
        <w:spacing w:after="60" w:line="240" w:lineRule="auto"/>
      </w:pPr>
      <w:r>
        <w:t>El administrador puede crear, editar, bloquear y eliminar cuentas de usuarios y trabajadores. El sistema deberá validar la información, aplicar las reglas de negocio correspondientes y confirmar el resultado de la operación.</w:t>
      </w:r>
    </w:p>
    <w:p w14:paraId="0EDA679C">
      <w:pPr>
        <w:spacing w:before="120" w:after="100"/>
      </w:pPr>
      <w:r>
        <w:rPr>
          <w:b/>
          <w:sz w:val="24"/>
        </w:rPr>
        <w:t>Criterios de aceptación</w:t>
      </w:r>
    </w:p>
    <w:p w14:paraId="6BC580B8">
      <w:pPr>
        <w:spacing w:after="60" w:line="240" w:lineRule="auto"/>
      </w:pPr>
      <w:r>
        <w:t>CA-01 – Dado que el proceso está disponible, cuando se ejecute la acción «El administrador abre Usuarios y trabajadores.», entonces el sistema deberá procesarla y mostrar el resultado correspondiente.</w:t>
      </w:r>
    </w:p>
    <w:p w14:paraId="12E803C4">
      <w:pPr>
        <w:spacing w:after="60" w:line="240" w:lineRule="auto"/>
      </w:pPr>
      <w:r>
        <w:t>CA-02 – Dado que el proceso está disponible, cuando se ejecute la acción «Selecciona una operación.», entonces el sistema deberá procesarla y mostrar el resultado correspondiente.</w:t>
      </w:r>
    </w:p>
    <w:p w14:paraId="69E51F7D">
      <w:pPr>
        <w:spacing w:after="60" w:line="240" w:lineRule="auto"/>
      </w:pPr>
      <w:r>
        <w:t>CA-03 – Dado que el proceso está disponible, cuando se ejecute la acción «Ingresa o modifica datos.», entonces el sistema deberá procesarla y mostrar el resultado correspondiente.</w:t>
      </w:r>
    </w:p>
    <w:p w14:paraId="15F5DB79">
      <w:pPr>
        <w:spacing w:after="60" w:line="240" w:lineRule="auto"/>
      </w:pPr>
      <w:r>
        <w:t>CA-04 – Dado que el proceso está disponible, cuando se ejecute la acción «El sistema valida duplicados y campos.», entonces el sistema deberá procesarla y mostrar el resultado correspondiente.</w:t>
      </w:r>
    </w:p>
    <w:p w14:paraId="13F17B5D">
      <w:pPr>
        <w:spacing w:after="60" w:line="240" w:lineRule="auto"/>
      </w:pPr>
      <w:r>
        <w:t>CA-05 – Dado que el proceso está disponible, cuando se ejecute la acción «Ejecuta la operación.», entonces el sistema deberá procesarla y mostrar el resultado correspondiente.</w:t>
      </w:r>
    </w:p>
    <w:p w14:paraId="3216606C">
      <w:pPr>
        <w:spacing w:after="60" w:line="240" w:lineRule="auto"/>
      </w:pPr>
      <w:r>
        <w:t>CA-06 – Dado que el proceso está disponible, cuando se ejecute la acción «Registra el resultado.», entonces el sistema deberá procesarla y mostrar el resultado correspondiente.</w:t>
      </w:r>
    </w:p>
    <w:p w14:paraId="1F7DED92">
      <w:pPr>
        <w:spacing w:after="60" w:line="240" w:lineRule="auto"/>
      </w:pPr>
      <w:r>
        <w:t>CA-07 – Dado que el proceso está disponible, cuando se ejecute la acción «Muestra confirmación.», entonces el sistema deberá procesarla y mostrar el resultado correspondiente.</w:t>
      </w:r>
    </w:p>
    <w:p w14:paraId="3D0FC7D1">
      <w:pPr>
        <w:spacing w:after="60" w:line="240" w:lineRule="auto"/>
      </w:pPr>
      <w:r>
        <w:t>CA-08 – Cuenta duplicada: rechaza creación.</w:t>
      </w:r>
    </w:p>
    <w:p w14:paraId="2171653C">
      <w:pPr>
        <w:spacing w:after="60" w:line="240" w:lineRule="auto"/>
      </w:pPr>
      <w:r>
        <w:t>CA-09 – Cuenta inexistente: informa.</w:t>
      </w:r>
    </w:p>
    <w:p w14:paraId="16456D24">
      <w:pPr>
        <w:spacing w:after="60" w:line="240" w:lineRule="auto"/>
      </w:pPr>
      <w:r>
        <w:t>CA-10 – Usuario sin permisos: rechaza.</w:t>
      </w:r>
    </w:p>
    <w:p w14:paraId="31F85DFB">
      <w:pPr>
        <w:spacing w:before="120" w:after="100"/>
      </w:pPr>
      <w:r>
        <w:rPr>
          <w:b/>
          <w:sz w:val="30"/>
        </w:rPr>
        <w:t>3. Reglas de negocio</w:t>
      </w:r>
    </w:p>
    <w:p w14:paraId="203A445F">
      <w:pPr>
        <w:spacing w:after="60" w:line="240" w:lineRule="auto"/>
      </w:pPr>
      <w:r>
        <w:t>RN-01 – Solo el administrador puede ejecutar estas operaciones.</w:t>
      </w:r>
    </w:p>
    <w:p w14:paraId="765DBBD9">
      <w:pPr>
        <w:spacing w:after="60" w:line="240" w:lineRule="auto"/>
      </w:pPr>
      <w:r>
        <w:t>RN-02 – No se deben crear usuarios duplicados.</w:t>
      </w:r>
    </w:p>
    <w:p w14:paraId="04FC7965">
      <w:pPr>
        <w:spacing w:after="60" w:line="240" w:lineRule="auto"/>
      </w:pPr>
      <w:r>
        <w:t>RN-03 – El bloqueo debe impedir el acceso mientras esté activo.</w:t>
      </w:r>
    </w:p>
    <w:p w14:paraId="64C9D5CE">
      <w:pPr>
        <w:spacing w:after="60" w:line="240" w:lineRule="auto"/>
      </w:pPr>
      <w:r>
        <w:t>RN-04 – Las acciones administrativas deben quedar registradas.</w:t>
      </w:r>
    </w:p>
    <w:p w14:paraId="2E1C2FEE">
      <w:pPr>
        <w:spacing w:before="120" w:after="100"/>
      </w:pPr>
      <w:r>
        <w:rPr>
          <w:b/>
          <w:sz w:val="24"/>
        </w:rPr>
        <w:t>Flujo principal</w:t>
      </w:r>
    </w:p>
    <w:p w14:paraId="0A678D1D">
      <w:pPr>
        <w:spacing w:after="60" w:line="240" w:lineRule="auto"/>
      </w:pPr>
      <w:r>
        <w:t>1. El administrador abre Usuarios y trabajadores.</w:t>
      </w:r>
    </w:p>
    <w:p w14:paraId="419D483C">
      <w:pPr>
        <w:spacing w:after="60" w:line="240" w:lineRule="auto"/>
      </w:pPr>
      <w:r>
        <w:t>2. Selecciona una operación.</w:t>
      </w:r>
    </w:p>
    <w:p w14:paraId="49E8F033">
      <w:pPr>
        <w:spacing w:after="60" w:line="240" w:lineRule="auto"/>
      </w:pPr>
      <w:r>
        <w:t>3. Ingresa o modifica datos.</w:t>
      </w:r>
    </w:p>
    <w:p w14:paraId="0853BC88">
      <w:pPr>
        <w:spacing w:after="60" w:line="240" w:lineRule="auto"/>
      </w:pPr>
      <w:r>
        <w:t>4. El sistema valida duplicados y campos.</w:t>
      </w:r>
    </w:p>
    <w:p w14:paraId="0F746562">
      <w:pPr>
        <w:spacing w:after="60" w:line="240" w:lineRule="auto"/>
      </w:pPr>
      <w:r>
        <w:t>5. Ejecuta la operación.</w:t>
      </w:r>
    </w:p>
    <w:p w14:paraId="7F620803">
      <w:pPr>
        <w:spacing w:after="60" w:line="240" w:lineRule="auto"/>
      </w:pPr>
      <w:r>
        <w:t>6. Registra el resultado.</w:t>
      </w:r>
    </w:p>
    <w:p w14:paraId="6EDA49C2">
      <w:pPr>
        <w:spacing w:after="60" w:line="240" w:lineRule="auto"/>
      </w:pPr>
      <w:r>
        <w:t>7. Muestra confirmación.</w:t>
      </w:r>
    </w:p>
    <w:p w14:paraId="474C7C41">
      <w:r>
        <w:br w:type="page"/>
      </w:r>
    </w:p>
    <w:p w14:paraId="5C47AF4A">
      <w:pPr>
        <w:spacing w:before="120" w:after="100"/>
      </w:pPr>
      <w:r>
        <w:rPr>
          <w:b/>
          <w:sz w:val="30"/>
        </w:rPr>
        <w:t>4. Diagrama de clases</w:t>
      </w:r>
    </w:p>
    <w:p w14:paraId="451C9661">
      <w:pPr>
        <w:jc w:val="center"/>
      </w:pPr>
      <w:r>
        <w:drawing>
          <wp:inline distT="0" distB="0" distL="0" distR="0">
            <wp:extent cx="4937760" cy="185610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E1AD">
      <w:pPr>
        <w:jc w:val="center"/>
      </w:pPr>
      <w:r>
        <w:rPr>
          <w:i/>
          <w:sz w:val="18"/>
        </w:rPr>
        <w:t>Figura 2. Diagrama de clases – RF13 Gestionar cuentas de usuarios y trabajadores</w:t>
      </w:r>
    </w:p>
    <w:p w14:paraId="4CFB8CE7">
      <w:pPr>
        <w:spacing w:before="120" w:after="100"/>
      </w:pPr>
      <w:r>
        <w:rPr>
          <w:b/>
          <w:sz w:val="30"/>
        </w:rPr>
        <w:t>5. SKETCH (Boceto)</w:t>
      </w:r>
    </w:p>
    <w:p w14:paraId="695958DA">
      <w:pPr>
        <w:spacing w:after="60" w:line="240" w:lineRule="auto"/>
      </w:pPr>
      <w:r>
        <w:t>El boceto representa la pantalla que utilizará el administrador para realizar la función asociada al requisito RF13. Incluye los campos y controles principales necesarios para ejecutar la operación.</w:t>
      </w:r>
    </w:p>
    <w:p w14:paraId="23B2825B">
      <w:pPr>
        <w:jc w:val="center"/>
      </w:pPr>
      <w:r>
        <w:drawing>
          <wp:inline distT="0" distB="0" distL="0" distR="0">
            <wp:extent cx="5486400" cy="35661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AAC3">
      <w:pPr>
        <w:jc w:val="center"/>
      </w:pPr>
      <w:r>
        <w:rPr>
          <w:i/>
          <w:sz w:val="18"/>
        </w:rPr>
        <w:t>Figura 3. Boceto – Gestionar cuentas de usuarios y trabajadores</w:t>
      </w:r>
    </w:p>
    <w:p w14:paraId="2F86BC2E">
      <w:r>
        <w:br w:type="page"/>
      </w:r>
    </w:p>
    <w:p w14:paraId="5EEDF32C">
      <w:pPr>
        <w:spacing w:before="120" w:after="100"/>
      </w:pPr>
      <w:r>
        <w:rPr>
          <w:b/>
          <w:sz w:val="30"/>
        </w:rPr>
        <w:t>Requisito funcional</w:t>
      </w:r>
    </w:p>
    <w:p w14:paraId="6996BD3E">
      <w:r>
        <w:rPr>
          <w:b/>
          <w:sz w:val="22"/>
        </w:rPr>
        <w:t xml:space="preserve">RF14 </w:t>
      </w:r>
      <w:r>
        <w:rPr>
          <w:sz w:val="22"/>
        </w:rPr>
        <w:t>El sistema deberá generar reportes.</w:t>
      </w:r>
    </w:p>
    <w:p w14:paraId="56E6E0B1">
      <w:pPr>
        <w:spacing w:before="120" w:after="100"/>
      </w:pPr>
      <w:r>
        <w:rPr>
          <w:b/>
          <w:sz w:val="24"/>
        </w:rPr>
        <w:t>Caso de uso</w:t>
      </w:r>
    </w:p>
    <w:p w14:paraId="7246D917">
      <w:r>
        <w:rPr>
          <w:b/>
        </w:rPr>
        <w:t>CU-14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640"/>
      </w:tblGrid>
      <w:tr w14:paraId="2F9E4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23032BB0">
            <w:pPr>
              <w:spacing w:after="0" w:line="240" w:lineRule="auto"/>
            </w:pPr>
            <w:r>
              <w:rPr>
                <w:b/>
                <w:sz w:val="18"/>
              </w:rPr>
              <w:t>Código RF</w:t>
            </w:r>
          </w:p>
        </w:tc>
        <w:tc>
          <w:tcPr>
            <w:tcW w:w="8640" w:type="dxa"/>
            <w:vAlign w:val="center"/>
          </w:tcPr>
          <w:p w14:paraId="4BAFBACE">
            <w:pPr>
              <w:spacing w:after="0" w:line="240" w:lineRule="auto"/>
            </w:pPr>
            <w:r>
              <w:rPr>
                <w:sz w:val="18"/>
              </w:rPr>
              <w:t>RF14</w:t>
            </w:r>
          </w:p>
        </w:tc>
      </w:tr>
      <w:tr w14:paraId="742BD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76437DA">
            <w:pPr>
              <w:spacing w:after="0" w:line="240" w:lineRule="auto"/>
            </w:pPr>
            <w:r>
              <w:rPr>
                <w:b/>
                <w:sz w:val="18"/>
              </w:rPr>
              <w:t>Autor</w:t>
            </w:r>
          </w:p>
        </w:tc>
        <w:tc>
          <w:tcPr>
            <w:tcW w:w="8640" w:type="dxa"/>
            <w:vAlign w:val="center"/>
          </w:tcPr>
          <w:p w14:paraId="0ABF9E62">
            <w:pPr>
              <w:spacing w:after="0" w:line="240" w:lineRule="auto"/>
            </w:pPr>
            <w:r>
              <w:rPr>
                <w:sz w:val="18"/>
              </w:rPr>
              <w:t>Oscar Mauricio Peña</w:t>
            </w:r>
          </w:p>
        </w:tc>
      </w:tr>
      <w:tr w14:paraId="4D49E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50D33EA8">
            <w:pPr>
              <w:spacing w:after="0" w:line="240" w:lineRule="auto"/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w="8640" w:type="dxa"/>
            <w:vAlign w:val="center"/>
          </w:tcPr>
          <w:p w14:paraId="5317A60C">
            <w:pPr>
              <w:spacing w:after="0" w:line="240" w:lineRule="auto"/>
            </w:pPr>
            <w:r>
              <w:rPr>
                <w:sz w:val="18"/>
              </w:rPr>
              <w:t>CU-14 Reportes del sistema</w:t>
            </w:r>
          </w:p>
        </w:tc>
      </w:tr>
      <w:tr w14:paraId="16B6B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281EC63A">
            <w:pPr>
              <w:spacing w:after="0" w:line="240" w:lineRule="auto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8640" w:type="dxa"/>
            <w:vAlign w:val="center"/>
          </w:tcPr>
          <w:p w14:paraId="3FA77816">
            <w:pPr>
              <w:spacing w:after="0" w:line="240" w:lineRule="auto"/>
            </w:pPr>
            <w:r>
              <w:rPr>
                <w:sz w:val="18"/>
              </w:rPr>
              <w:t>(RF14) El sistema genera reportes de ventas, inventario y productos más vendidos.</w:t>
            </w:r>
          </w:p>
        </w:tc>
      </w:tr>
      <w:tr w14:paraId="1A6A8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7A66F404">
            <w:pPr>
              <w:spacing w:after="0" w:line="240" w:lineRule="auto"/>
            </w:pPr>
            <w:r>
              <w:rPr>
                <w:b/>
                <w:sz w:val="18"/>
              </w:rPr>
              <w:t>Actores</w:t>
            </w:r>
          </w:p>
        </w:tc>
        <w:tc>
          <w:tcPr>
            <w:tcW w:w="8640" w:type="dxa"/>
            <w:vAlign w:val="center"/>
          </w:tcPr>
          <w:p w14:paraId="5AAC2DEB">
            <w:pPr>
              <w:spacing w:after="0" w:line="240" w:lineRule="auto"/>
            </w:pPr>
            <w:r>
              <w:rPr>
                <w:sz w:val="18"/>
              </w:rPr>
              <w:t>Administrador</w:t>
            </w:r>
          </w:p>
        </w:tc>
      </w:tr>
      <w:tr w14:paraId="501CE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032E009E">
            <w:pPr>
              <w:spacing w:after="0" w:line="240" w:lineRule="auto"/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8640" w:type="dxa"/>
            <w:vAlign w:val="center"/>
          </w:tcPr>
          <w:p w14:paraId="16DA4F32">
            <w:pPr>
              <w:spacing w:after="0" w:line="240" w:lineRule="auto"/>
            </w:pPr>
            <w:r>
              <w:rPr>
                <w:sz w:val="18"/>
              </w:rPr>
              <w:t>1. El administrador debe estar autenticado.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Debe existir información disponible para el reporte.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La base de datos debe estar disponible.</w:t>
            </w:r>
          </w:p>
        </w:tc>
      </w:tr>
      <w:tr w14:paraId="2BC3C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7F06758D">
            <w:pPr>
              <w:spacing w:after="0" w:line="240" w:lineRule="auto"/>
            </w:pPr>
            <w:r>
              <w:rPr>
                <w:b/>
                <w:sz w:val="18"/>
              </w:rPr>
              <w:t>Secuencia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Normal</w:t>
            </w:r>
          </w:p>
        </w:tc>
        <w:tc>
          <w:tcPr>
            <w:tcW w:w="8640" w:type="dxa"/>
          </w:tcPr>
          <w:p w14:paraId="35D8A86C">
            <w:pPr>
              <w:spacing w:after="0" w:line="240" w:lineRule="auto"/>
            </w:pPr>
          </w:p>
          <w:tbl>
            <w:tblPr>
              <w:tblStyle w:val="3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32"/>
              <w:gridCol w:w="4282"/>
            </w:tblGrid>
            <w:tr w14:paraId="144409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5256" w:type="dxa"/>
                  <w:shd w:val="clear" w:color="auto" w:fill="B7DEE8"/>
                  <w:vAlign w:val="center"/>
                </w:tcPr>
                <w:p w14:paraId="53C1F6FF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Paso</w:t>
                  </w:r>
                </w:p>
              </w:tc>
              <w:tc>
                <w:tcPr>
                  <w:tcW w:w="5256" w:type="dxa"/>
                  <w:shd w:val="clear" w:color="auto" w:fill="B7DEE8"/>
                  <w:vAlign w:val="center"/>
                </w:tcPr>
                <w:p w14:paraId="532D8494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Acción</w:t>
                  </w:r>
                </w:p>
              </w:tc>
            </w:tr>
            <w:tr w14:paraId="6F76C4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113A6269">
                  <w:pPr>
                    <w:spacing w:after="0" w:line="240" w:lineRule="auto"/>
                  </w:pPr>
                  <w:r>
                    <w:rPr>
                      <w:sz w:val="16"/>
                    </w:rPr>
                    <w:t>1</w:t>
                  </w:r>
                </w:p>
              </w:tc>
              <w:tc>
                <w:tcPr>
                  <w:tcW w:w="5256" w:type="dxa"/>
                  <w:vAlign w:val="center"/>
                </w:tcPr>
                <w:p w14:paraId="07DE1FCE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administrador entra a Reportes.</w:t>
                  </w:r>
                </w:p>
              </w:tc>
            </w:tr>
            <w:tr w14:paraId="77D507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3A4FED5A">
                  <w:pPr>
                    <w:spacing w:after="0" w:line="240" w:lineRule="auto"/>
                  </w:pPr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w="5256" w:type="dxa"/>
                  <w:vAlign w:val="center"/>
                </w:tcPr>
                <w:p w14:paraId="27515FCD">
                  <w:pPr>
                    <w:spacing w:after="0" w:line="240" w:lineRule="auto"/>
                  </w:pPr>
                  <w:r>
                    <w:rPr>
                      <w:sz w:val="16"/>
                    </w:rPr>
                    <w:t>Selecciona ventas, inventario o productos más vendidos.</w:t>
                  </w:r>
                </w:p>
              </w:tc>
            </w:tr>
            <w:tr w14:paraId="1B62B0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42916767">
                  <w:pPr>
                    <w:spacing w:after="0" w:line="240" w:lineRule="auto"/>
                  </w:pPr>
                  <w:r>
                    <w:rPr>
                      <w:sz w:val="16"/>
                    </w:rPr>
                    <w:t>3</w:t>
                  </w:r>
                </w:p>
              </w:tc>
              <w:tc>
                <w:tcPr>
                  <w:tcW w:w="5256" w:type="dxa"/>
                  <w:vAlign w:val="center"/>
                </w:tcPr>
                <w:p w14:paraId="5F38A6C5">
                  <w:pPr>
                    <w:spacing w:after="0" w:line="240" w:lineRule="auto"/>
                  </w:pPr>
                  <w:r>
                    <w:rPr>
                      <w:sz w:val="16"/>
                    </w:rPr>
                    <w:t>Define periodo/filtros.</w:t>
                  </w:r>
                </w:p>
              </w:tc>
            </w:tr>
            <w:tr w14:paraId="5E4E98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342A5A60">
                  <w:pPr>
                    <w:spacing w:after="0" w:line="240" w:lineRule="auto"/>
                  </w:pPr>
                  <w:r>
                    <w:rPr>
                      <w:sz w:val="16"/>
                    </w:rPr>
                    <w:t>4</w:t>
                  </w:r>
                </w:p>
              </w:tc>
              <w:tc>
                <w:tcPr>
                  <w:tcW w:w="5256" w:type="dxa"/>
                  <w:vAlign w:val="center"/>
                </w:tcPr>
                <w:p w14:paraId="57D9EC64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consulta y procesa datos.</w:t>
                  </w:r>
                </w:p>
              </w:tc>
            </w:tr>
            <w:tr w14:paraId="1531BE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083042F3">
                  <w:pPr>
                    <w:spacing w:after="0" w:line="240" w:lineRule="auto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w="5256" w:type="dxa"/>
                  <w:vAlign w:val="center"/>
                </w:tcPr>
                <w:p w14:paraId="3E8526E4">
                  <w:pPr>
                    <w:spacing w:after="0" w:line="240" w:lineRule="auto"/>
                  </w:pPr>
                  <w:r>
                    <w:rPr>
                      <w:sz w:val="16"/>
                    </w:rPr>
                    <w:t>Genera el reporte.</w:t>
                  </w:r>
                </w:p>
              </w:tc>
            </w:tr>
            <w:tr w14:paraId="63154A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306C3E53">
                  <w:pPr>
                    <w:spacing w:after="0" w:line="240" w:lineRule="auto"/>
                  </w:pPr>
                  <w:r>
                    <w:rPr>
                      <w:sz w:val="16"/>
                    </w:rPr>
                    <w:t>6</w:t>
                  </w:r>
                </w:p>
              </w:tc>
              <w:tc>
                <w:tcPr>
                  <w:tcW w:w="5256" w:type="dxa"/>
                  <w:vAlign w:val="center"/>
                </w:tcPr>
                <w:p w14:paraId="439FC354">
                  <w:pPr>
                    <w:spacing w:after="0" w:line="240" w:lineRule="auto"/>
                  </w:pPr>
                  <w:r>
                    <w:rPr>
                      <w:sz w:val="16"/>
                    </w:rPr>
                    <w:t>Muestra resultados.</w:t>
                  </w:r>
                </w:p>
              </w:tc>
            </w:tr>
          </w:tbl>
          <w:p w14:paraId="42E379C8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</w:tc>
      </w:tr>
      <w:tr w14:paraId="55AFD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110E21B5">
            <w:pPr>
              <w:spacing w:after="0" w:line="240" w:lineRule="auto"/>
            </w:pPr>
            <w:r>
              <w:rPr>
                <w:b/>
                <w:sz w:val="18"/>
              </w:rPr>
              <w:t>Post Condición</w:t>
            </w:r>
          </w:p>
        </w:tc>
        <w:tc>
          <w:tcPr>
            <w:tcW w:w="8640" w:type="dxa"/>
            <w:vAlign w:val="center"/>
          </w:tcPr>
          <w:p w14:paraId="662FDFF6">
            <w:pPr>
              <w:spacing w:after="0" w:line="240" w:lineRule="auto"/>
            </w:pPr>
            <w:r>
              <w:rPr>
                <w:sz w:val="16"/>
              </w:rPr>
              <w:t>Si la operación se ejecuta correctamente: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La operación queda registrada o aplicada.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sistema refleja el resultado.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actor puede continuar con las funciones autorizadas.</w:t>
            </w:r>
          </w:p>
        </w:tc>
      </w:tr>
      <w:tr w14:paraId="66F5B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56E2773C">
            <w:pPr>
              <w:spacing w:after="0" w:line="240" w:lineRule="auto"/>
            </w:pPr>
            <w:r>
              <w:rPr>
                <w:b/>
                <w:sz w:val="18"/>
              </w:rPr>
              <w:t>Alternativa</w:t>
            </w:r>
          </w:p>
        </w:tc>
        <w:tc>
          <w:tcPr>
            <w:tcW w:w="8640" w:type="dxa"/>
            <w:vAlign w:val="center"/>
          </w:tcPr>
          <w:p w14:paraId="49052F55">
            <w:pPr>
              <w:spacing w:after="0" w:line="240" w:lineRule="auto"/>
            </w:pPr>
            <w:r>
              <w:rPr>
                <w:sz w:val="16"/>
              </w:rPr>
              <w:t>A1. Sin datos: informa que no hay información para el filtro.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A2. Filtro inválido: solicita corregir.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A3. Error de conexión: no genera el reporte.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A4. Consulta demasiado amplia: el sistema puede solicitar ajustar el periodo.</w:t>
            </w:r>
          </w:p>
        </w:tc>
      </w:tr>
    </w:tbl>
    <w:p w14:paraId="7B87F1FA"/>
    <w:p w14:paraId="295AEE72">
      <w:pPr>
        <w:spacing w:before="120" w:after="100"/>
      </w:pPr>
      <w:r>
        <w:rPr>
          <w:b/>
          <w:sz w:val="30"/>
        </w:rPr>
        <w:t>1.1 Diagrama caso de uso CU-14</w:t>
      </w:r>
    </w:p>
    <w:p w14:paraId="207A512D">
      <w:pPr>
        <w:jc w:val="center"/>
      </w:pPr>
      <w:r>
        <w:drawing>
          <wp:inline distT="0" distB="0" distL="0" distR="0">
            <wp:extent cx="5010150" cy="380746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16711" cy="38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E2F3">
      <w:pPr>
        <w:jc w:val="center"/>
      </w:pPr>
      <w:r>
        <w:rPr>
          <w:i/>
          <w:sz w:val="18"/>
        </w:rPr>
        <w:t>Figura 1. Diagrama de caso de uso CU-14 – Reportes del sistema</w:t>
      </w:r>
    </w:p>
    <w:p w14:paraId="245B0788">
      <w:r>
        <w:br w:type="page"/>
      </w:r>
      <w:r>
        <w:rPr>
          <w:b/>
          <w:sz w:val="30"/>
        </w:rPr>
        <w:t>2. Historia de Usuario – RF14 – Generar reportes</w:t>
      </w:r>
    </w:p>
    <w:p w14:paraId="533CA8DF">
      <w:pPr>
        <w:spacing w:after="60" w:line="240" w:lineRule="auto"/>
      </w:pPr>
      <w:r>
        <w:t>ID: HU-14</w:t>
      </w:r>
    </w:p>
    <w:p w14:paraId="59276341">
      <w:pPr>
        <w:spacing w:after="60" w:line="240" w:lineRule="auto"/>
      </w:pPr>
      <w:r>
        <w:t>Requisito funcional: RF14</w:t>
      </w:r>
    </w:p>
    <w:p w14:paraId="57179233">
      <w:pPr>
        <w:spacing w:after="60" w:line="240" w:lineRule="auto"/>
      </w:pPr>
      <w:r>
        <w:t>Nombre: Generar reportes</w:t>
      </w:r>
    </w:p>
    <w:p w14:paraId="3E508359">
      <w:pPr>
        <w:spacing w:after="60" w:line="240" w:lineRule="auto"/>
      </w:pPr>
      <w:r>
        <w:t>Módulo: Administrador</w:t>
      </w:r>
    </w:p>
    <w:p w14:paraId="31CBB87C">
      <w:pPr>
        <w:spacing w:after="60" w:line="240" w:lineRule="auto"/>
      </w:pPr>
      <w:r>
        <w:t>Prioridad: Media</w:t>
      </w:r>
    </w:p>
    <w:p w14:paraId="6F714E00">
      <w:pPr>
        <w:spacing w:after="60" w:line="240" w:lineRule="auto"/>
      </w:pPr>
      <w:r>
        <w:t>Actor: Administrador</w:t>
      </w:r>
    </w:p>
    <w:p w14:paraId="68CA57D9">
      <w:pPr>
        <w:spacing w:before="120" w:after="100"/>
      </w:pPr>
      <w:r>
        <w:rPr>
          <w:b/>
          <w:sz w:val="24"/>
        </w:rPr>
        <w:t>Historia de usuario</w:t>
      </w:r>
    </w:p>
    <w:p w14:paraId="359917CB">
      <w:pPr>
        <w:spacing w:after="60" w:line="240" w:lineRule="auto"/>
      </w:pPr>
      <w:r>
        <w:t>Como administrador, quiero generar reportes de ventas, inventario y productos más vendidos, para consultar información consolidada del negocio.</w:t>
      </w:r>
    </w:p>
    <w:p w14:paraId="4D32992B">
      <w:pPr>
        <w:spacing w:before="120" w:after="100"/>
      </w:pPr>
      <w:r>
        <w:rPr>
          <w:b/>
          <w:sz w:val="24"/>
        </w:rPr>
        <w:t>Descripción</w:t>
      </w:r>
    </w:p>
    <w:p w14:paraId="292AD8F8">
      <w:pPr>
        <w:spacing w:after="60" w:line="240" w:lineRule="auto"/>
      </w:pPr>
      <w:r>
        <w:t>El sistema genera reportes de ventas, inventario y productos más vendidos. El sistema deberá validar la información, aplicar las reglas de negocio correspondientes y confirmar el resultado de la operación.</w:t>
      </w:r>
    </w:p>
    <w:p w14:paraId="6BD26D78">
      <w:pPr>
        <w:spacing w:before="120" w:after="100"/>
      </w:pPr>
      <w:r>
        <w:rPr>
          <w:b/>
          <w:sz w:val="24"/>
        </w:rPr>
        <w:t>Criterios de aceptación</w:t>
      </w:r>
    </w:p>
    <w:p w14:paraId="02BE8A76">
      <w:pPr>
        <w:spacing w:after="60" w:line="240" w:lineRule="auto"/>
      </w:pPr>
      <w:r>
        <w:t>CA-01 – Dado que el proceso está disponible, cuando se ejecute la acción «El administrador entra a Reportes.», entonces el sistema deberá procesarla y mostrar el resultado correspondiente.</w:t>
      </w:r>
    </w:p>
    <w:p w14:paraId="62D279B4">
      <w:pPr>
        <w:spacing w:after="60" w:line="240" w:lineRule="auto"/>
      </w:pPr>
      <w:r>
        <w:t>CA-02 – Dado que el proceso está disponible, cuando se ejecute la acción «Selecciona ventas, inventario o productos más vendidos.», entonces el sistema deberá procesarla y mostrar el resultado correspondiente.</w:t>
      </w:r>
    </w:p>
    <w:p w14:paraId="3F93C802">
      <w:pPr>
        <w:spacing w:after="60" w:line="240" w:lineRule="auto"/>
      </w:pPr>
      <w:r>
        <w:t>CA-03 – Dado que el proceso está disponible, cuando se ejecute la acción «Define periodo/filtros.», entonces el sistema deberá procesarla y mostrar el resultado correspondiente.</w:t>
      </w:r>
    </w:p>
    <w:p w14:paraId="236CC880">
      <w:pPr>
        <w:spacing w:after="60" w:line="240" w:lineRule="auto"/>
      </w:pPr>
      <w:r>
        <w:t>CA-04 – Dado que el proceso está disponible, cuando se ejecute la acción «El sistema consulta y procesa datos.», entonces el sistema deberá procesarla y mostrar el resultado correspondiente.</w:t>
      </w:r>
    </w:p>
    <w:p w14:paraId="1F548CD3">
      <w:pPr>
        <w:spacing w:after="60" w:line="240" w:lineRule="auto"/>
      </w:pPr>
      <w:r>
        <w:t>CA-05 – Dado que el proceso está disponible, cuando se ejecute la acción «Genera el reporte.», entonces el sistema deberá procesarla y mostrar el resultado correspondiente.</w:t>
      </w:r>
    </w:p>
    <w:p w14:paraId="09AB4895">
      <w:pPr>
        <w:spacing w:after="60" w:line="240" w:lineRule="auto"/>
      </w:pPr>
      <w:r>
        <w:t>CA-06 – Dado que el proceso está disponible, cuando se ejecute la acción «Muestra resultados.», entonces el sistema deberá procesarla y mostrar el resultado correspondiente.</w:t>
      </w:r>
    </w:p>
    <w:p w14:paraId="0B0C2C03">
      <w:pPr>
        <w:spacing w:after="60" w:line="240" w:lineRule="auto"/>
      </w:pPr>
      <w:r>
        <w:t>CA-07 – Sin datos: informa que no hay información para el filtro.</w:t>
      </w:r>
    </w:p>
    <w:p w14:paraId="6D012530">
      <w:pPr>
        <w:spacing w:after="60" w:line="240" w:lineRule="auto"/>
      </w:pPr>
      <w:r>
        <w:t>CA-08 – Filtro inválido: solicita corregir.</w:t>
      </w:r>
    </w:p>
    <w:p w14:paraId="5FFC81D2">
      <w:pPr>
        <w:spacing w:after="60" w:line="240" w:lineRule="auto"/>
      </w:pPr>
      <w:r>
        <w:t>CA-09 – Error de conexión: no genera el reporte.</w:t>
      </w:r>
    </w:p>
    <w:p w14:paraId="750D37F7"/>
    <w:p w14:paraId="17290767">
      <w:pPr>
        <w:spacing w:before="120" w:after="100"/>
      </w:pPr>
      <w:r>
        <w:rPr>
          <w:b/>
          <w:sz w:val="30"/>
        </w:rPr>
        <w:t>3. Reglas de negocio</w:t>
      </w:r>
    </w:p>
    <w:p w14:paraId="1C0DB9E2">
      <w:pPr>
        <w:spacing w:after="60" w:line="240" w:lineRule="auto"/>
      </w:pPr>
      <w:r>
        <w:t>RN-01 – Los reportes deben usar información registrada en el sistema.</w:t>
      </w:r>
    </w:p>
    <w:p w14:paraId="55A0E72C">
      <w:pPr>
        <w:spacing w:after="60" w:line="240" w:lineRule="auto"/>
      </w:pPr>
      <w:r>
        <w:t>RN-02 – Los filtros deben aplicarse antes de presentar resultados.</w:t>
      </w:r>
    </w:p>
    <w:p w14:paraId="18D1552F">
      <w:pPr>
        <w:spacing w:after="60" w:line="240" w:lineRule="auto"/>
      </w:pPr>
      <w:r>
        <w:t>RN-03 – El acceso a reportes debe estar restringido al administrador.</w:t>
      </w:r>
    </w:p>
    <w:p w14:paraId="31BDA984">
      <w:pPr>
        <w:spacing w:before="120" w:after="100"/>
      </w:pPr>
      <w:r>
        <w:rPr>
          <w:b/>
          <w:sz w:val="24"/>
        </w:rPr>
        <w:t>Flujo principal</w:t>
      </w:r>
    </w:p>
    <w:p w14:paraId="541D04B1">
      <w:pPr>
        <w:spacing w:after="60" w:line="240" w:lineRule="auto"/>
      </w:pPr>
      <w:r>
        <w:t>1. El administrador entra a Reportes.</w:t>
      </w:r>
    </w:p>
    <w:p w14:paraId="7849EF09">
      <w:pPr>
        <w:spacing w:after="60" w:line="240" w:lineRule="auto"/>
      </w:pPr>
      <w:r>
        <w:t>2. Selecciona ventas, inventario o productos más vendidos.</w:t>
      </w:r>
    </w:p>
    <w:p w14:paraId="47642C52">
      <w:pPr>
        <w:spacing w:after="60" w:line="240" w:lineRule="auto"/>
      </w:pPr>
      <w:r>
        <w:t>3. Define periodo/filtros.</w:t>
      </w:r>
    </w:p>
    <w:p w14:paraId="69052FF6">
      <w:pPr>
        <w:spacing w:after="60" w:line="240" w:lineRule="auto"/>
      </w:pPr>
      <w:r>
        <w:t>4. El sistema consulta y procesa datos.</w:t>
      </w:r>
    </w:p>
    <w:p w14:paraId="070DD8F9">
      <w:pPr>
        <w:spacing w:after="60" w:line="240" w:lineRule="auto"/>
      </w:pPr>
      <w:r>
        <w:t>5. Genera el reporte.</w:t>
      </w:r>
    </w:p>
    <w:p w14:paraId="39496B73">
      <w:pPr>
        <w:spacing w:after="60" w:line="240" w:lineRule="auto"/>
      </w:pPr>
      <w:r>
        <w:t>6. Muestra resultados.</w:t>
      </w:r>
    </w:p>
    <w:p w14:paraId="50ABEDF2">
      <w:r>
        <w:br w:type="page"/>
      </w:r>
    </w:p>
    <w:p w14:paraId="6ED44E94">
      <w:pPr>
        <w:spacing w:before="120" w:after="100"/>
      </w:pPr>
      <w:r>
        <w:rPr>
          <w:b/>
          <w:sz w:val="30"/>
        </w:rPr>
        <w:t>4. Diagrama de clases</w:t>
      </w:r>
    </w:p>
    <w:p w14:paraId="61D772A8">
      <w:pPr>
        <w:jc w:val="center"/>
      </w:pPr>
      <w:r>
        <w:drawing>
          <wp:inline distT="0" distB="0" distL="0" distR="0">
            <wp:extent cx="4937760" cy="18561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90A4">
      <w:pPr>
        <w:jc w:val="center"/>
      </w:pPr>
      <w:r>
        <w:rPr>
          <w:i/>
          <w:sz w:val="18"/>
        </w:rPr>
        <w:t>Figura 2. Diagrama de clases – RF14 Generar reportes</w:t>
      </w:r>
    </w:p>
    <w:p w14:paraId="10F7B5DA">
      <w:pPr>
        <w:spacing w:before="120" w:after="100"/>
      </w:pPr>
      <w:r>
        <w:rPr>
          <w:b/>
          <w:sz w:val="30"/>
        </w:rPr>
        <w:t>5. SKETCH (Boceto)</w:t>
      </w:r>
    </w:p>
    <w:p w14:paraId="0A08309C">
      <w:pPr>
        <w:spacing w:after="60" w:line="240" w:lineRule="auto"/>
      </w:pPr>
      <w:r>
        <w:t>El boceto representa la pantalla que utilizará el administrador para realizar la función asociada al requisito RF14. Incluye los campos y controles principales necesarios para ejecutar la operación.</w:t>
      </w:r>
    </w:p>
    <w:p w14:paraId="773D7DED">
      <w:pPr>
        <w:jc w:val="center"/>
      </w:pPr>
      <w:r>
        <w:drawing>
          <wp:inline distT="0" distB="0" distL="0" distR="0">
            <wp:extent cx="5486400" cy="35661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E237">
      <w:pPr>
        <w:jc w:val="center"/>
      </w:pPr>
      <w:r>
        <w:rPr>
          <w:i/>
          <w:sz w:val="18"/>
        </w:rPr>
        <w:t>Figura 3. Boceto – Generar reportes</w:t>
      </w:r>
    </w:p>
    <w:p w14:paraId="753707DB">
      <w:r>
        <w:br w:type="page"/>
      </w:r>
    </w:p>
    <w:p w14:paraId="5B355F62">
      <w:pPr>
        <w:spacing w:before="120" w:after="100"/>
      </w:pPr>
      <w:r>
        <w:rPr>
          <w:b/>
          <w:sz w:val="30"/>
        </w:rPr>
        <w:t>Requisito funcional</w:t>
      </w:r>
    </w:p>
    <w:p w14:paraId="29991223">
      <w:r>
        <w:rPr>
          <w:b/>
          <w:sz w:val="22"/>
        </w:rPr>
        <w:t xml:space="preserve">RF15 </w:t>
      </w:r>
      <w:r>
        <w:rPr>
          <w:sz w:val="22"/>
        </w:rPr>
        <w:t>El sistema deberá registrar acciones de trabajadores.</w:t>
      </w:r>
    </w:p>
    <w:p w14:paraId="705992E4">
      <w:pPr>
        <w:spacing w:before="120" w:after="100"/>
      </w:pPr>
      <w:r>
        <w:rPr>
          <w:b/>
          <w:sz w:val="24"/>
        </w:rPr>
        <w:t>Caso de uso</w:t>
      </w:r>
    </w:p>
    <w:p w14:paraId="37652E4A">
      <w:r>
        <w:rPr>
          <w:b/>
        </w:rPr>
        <w:t>CU-15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8640"/>
      </w:tblGrid>
      <w:tr w14:paraId="579FB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FAD914B">
            <w:pPr>
              <w:spacing w:after="0" w:line="240" w:lineRule="auto"/>
            </w:pPr>
            <w:r>
              <w:rPr>
                <w:b/>
                <w:sz w:val="18"/>
              </w:rPr>
              <w:t>Código RF</w:t>
            </w:r>
          </w:p>
        </w:tc>
        <w:tc>
          <w:tcPr>
            <w:tcW w:w="8640" w:type="dxa"/>
            <w:vAlign w:val="center"/>
          </w:tcPr>
          <w:p w14:paraId="00ABBDDF">
            <w:pPr>
              <w:spacing w:after="0" w:line="240" w:lineRule="auto"/>
            </w:pPr>
            <w:r>
              <w:rPr>
                <w:sz w:val="18"/>
              </w:rPr>
              <w:t>RF15</w:t>
            </w:r>
          </w:p>
        </w:tc>
      </w:tr>
      <w:tr w14:paraId="41C63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260B6B3A">
            <w:pPr>
              <w:spacing w:after="0" w:line="240" w:lineRule="auto"/>
            </w:pPr>
            <w:r>
              <w:rPr>
                <w:b/>
                <w:sz w:val="18"/>
              </w:rPr>
              <w:t>Autor</w:t>
            </w:r>
          </w:p>
        </w:tc>
        <w:tc>
          <w:tcPr>
            <w:tcW w:w="8640" w:type="dxa"/>
            <w:vAlign w:val="center"/>
          </w:tcPr>
          <w:p w14:paraId="1F1D4AAB">
            <w:pPr>
              <w:spacing w:after="0" w:line="240" w:lineRule="auto"/>
            </w:pPr>
            <w:r>
              <w:rPr>
                <w:sz w:val="18"/>
              </w:rPr>
              <w:t>Oscar Mauricio Peña</w:t>
            </w:r>
          </w:p>
        </w:tc>
      </w:tr>
      <w:tr w14:paraId="1A95B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C423D68">
            <w:pPr>
              <w:spacing w:after="0" w:line="240" w:lineRule="auto"/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w="8640" w:type="dxa"/>
            <w:vAlign w:val="center"/>
          </w:tcPr>
          <w:p w14:paraId="443AB099">
            <w:pPr>
              <w:spacing w:after="0" w:line="240" w:lineRule="auto"/>
            </w:pPr>
            <w:r>
              <w:rPr>
                <w:sz w:val="18"/>
              </w:rPr>
              <w:t>CU-15 Auditoría de acciones</w:t>
            </w:r>
          </w:p>
        </w:tc>
      </w:tr>
      <w:tr w14:paraId="7F4C6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7C2C0198">
            <w:pPr>
              <w:spacing w:after="0" w:line="240" w:lineRule="auto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8640" w:type="dxa"/>
            <w:vAlign w:val="center"/>
          </w:tcPr>
          <w:p w14:paraId="3F46197B">
            <w:pPr>
              <w:spacing w:after="0" w:line="240" w:lineRule="auto"/>
            </w:pPr>
            <w:r>
              <w:rPr>
                <w:sz w:val="18"/>
              </w:rPr>
              <w:t>(RF15) El sistema almacena las acciones realizadas por los trabajadores dentro del sistema.</w:t>
            </w:r>
          </w:p>
        </w:tc>
      </w:tr>
      <w:tr w14:paraId="2050F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1395D81">
            <w:pPr>
              <w:spacing w:after="0" w:line="240" w:lineRule="auto"/>
            </w:pPr>
            <w:r>
              <w:rPr>
                <w:b/>
                <w:sz w:val="18"/>
              </w:rPr>
              <w:t>Actores</w:t>
            </w:r>
          </w:p>
        </w:tc>
        <w:tc>
          <w:tcPr>
            <w:tcW w:w="8640" w:type="dxa"/>
            <w:vAlign w:val="center"/>
          </w:tcPr>
          <w:p w14:paraId="00C4FE00">
            <w:pPr>
              <w:spacing w:after="0" w:line="240" w:lineRule="auto"/>
            </w:pPr>
            <w:r>
              <w:rPr>
                <w:sz w:val="18"/>
              </w:rPr>
              <w:t>Trabajador</w:t>
            </w:r>
          </w:p>
        </w:tc>
      </w:tr>
      <w:tr w14:paraId="5FCBD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5DC1AC04">
            <w:pPr>
              <w:spacing w:after="0" w:line="240" w:lineRule="auto"/>
            </w:pPr>
            <w:r>
              <w:rPr>
                <w:b/>
                <w:sz w:val="18"/>
              </w:rPr>
              <w:t>Precondiciones</w:t>
            </w:r>
          </w:p>
        </w:tc>
        <w:tc>
          <w:tcPr>
            <w:tcW w:w="8640" w:type="dxa"/>
            <w:vAlign w:val="center"/>
          </w:tcPr>
          <w:p w14:paraId="69F10EA6">
            <w:pPr>
              <w:spacing w:after="0" w:line="240" w:lineRule="auto"/>
            </w:pPr>
            <w:r>
              <w:rPr>
                <w:sz w:val="18"/>
              </w:rPr>
              <w:t>1. El trabajador debe estar autenticado.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El sistema debe disponer del mecanismo de auditoría.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La base de datos debe estar disponible.</w:t>
            </w:r>
          </w:p>
        </w:tc>
      </w:tr>
      <w:tr w14:paraId="2C57A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2ABA7912">
            <w:pPr>
              <w:spacing w:after="0" w:line="240" w:lineRule="auto"/>
            </w:pPr>
            <w:r>
              <w:rPr>
                <w:b/>
                <w:sz w:val="18"/>
              </w:rPr>
              <w:t>Secuencia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Normal</w:t>
            </w:r>
          </w:p>
        </w:tc>
        <w:tc>
          <w:tcPr>
            <w:tcW w:w="8640" w:type="dxa"/>
          </w:tcPr>
          <w:p w14:paraId="4EC367FA">
            <w:pPr>
              <w:spacing w:after="0" w:line="240" w:lineRule="auto"/>
            </w:pPr>
          </w:p>
          <w:tbl>
            <w:tblPr>
              <w:tblStyle w:val="3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67"/>
              <w:gridCol w:w="4247"/>
            </w:tblGrid>
            <w:tr w14:paraId="6DF755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shd w:val="clear" w:color="auto" w:fill="B7DEE8"/>
                  <w:vAlign w:val="center"/>
                </w:tcPr>
                <w:p w14:paraId="3978C3C1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Paso</w:t>
                  </w:r>
                </w:p>
              </w:tc>
              <w:tc>
                <w:tcPr>
                  <w:tcW w:w="5256" w:type="dxa"/>
                  <w:shd w:val="clear" w:color="auto" w:fill="B7DEE8"/>
                  <w:vAlign w:val="center"/>
                </w:tcPr>
                <w:p w14:paraId="68FA8619">
                  <w:pPr>
                    <w:spacing w:after="0" w:line="240" w:lineRule="auto"/>
                  </w:pPr>
                  <w:r>
                    <w:rPr>
                      <w:b/>
                      <w:sz w:val="16"/>
                    </w:rPr>
                    <w:t>Acción</w:t>
                  </w:r>
                </w:p>
              </w:tc>
            </w:tr>
            <w:tr w14:paraId="3CF406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44A1C3CD">
                  <w:pPr>
                    <w:spacing w:after="0" w:line="240" w:lineRule="auto"/>
                  </w:pPr>
                  <w:r>
                    <w:rPr>
                      <w:sz w:val="16"/>
                    </w:rPr>
                    <w:t>1</w:t>
                  </w:r>
                </w:p>
              </w:tc>
              <w:tc>
                <w:tcPr>
                  <w:tcW w:w="5256" w:type="dxa"/>
                  <w:vAlign w:val="center"/>
                </w:tcPr>
                <w:p w14:paraId="0CE15E87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trabajador inicia sesión.</w:t>
                  </w:r>
                </w:p>
              </w:tc>
            </w:tr>
            <w:tr w14:paraId="6D4153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78A4BC6D">
                  <w:pPr>
                    <w:spacing w:after="0" w:line="240" w:lineRule="auto"/>
                  </w:pPr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w="5256" w:type="dxa"/>
                  <w:vAlign w:val="center"/>
                </w:tcPr>
                <w:p w14:paraId="62DDACF6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Ejecuta una acción.</w:t>
                  </w:r>
                </w:p>
              </w:tc>
            </w:tr>
            <w:tr w14:paraId="3721FB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7E3B9189">
                  <w:pPr>
                    <w:spacing w:after="0" w:line="240" w:lineRule="auto"/>
                  </w:pPr>
                  <w:r>
                    <w:rPr>
                      <w:sz w:val="16"/>
                    </w:rPr>
                    <w:t>3</w:t>
                  </w:r>
                </w:p>
              </w:tc>
              <w:tc>
                <w:tcPr>
                  <w:tcW w:w="5256" w:type="dxa"/>
                  <w:vAlign w:val="center"/>
                </w:tcPr>
                <w:p w14:paraId="4E4B3AF7">
                  <w:pPr>
                    <w:spacing w:after="0" w:line="240" w:lineRule="auto"/>
                  </w:pPr>
                  <w:r>
                    <w:rPr>
                      <w:sz w:val="16"/>
                    </w:rPr>
                    <w:t>El sistema identifica usuario, acción, fecha y contexto.</w:t>
                  </w:r>
                </w:p>
              </w:tc>
            </w:tr>
            <w:tr w14:paraId="573A5A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2DC7F081">
                  <w:pPr>
                    <w:spacing w:after="0" w:line="240" w:lineRule="auto"/>
                  </w:pPr>
                  <w:r>
                    <w:rPr>
                      <w:sz w:val="16"/>
                    </w:rPr>
                    <w:t>4</w:t>
                  </w:r>
                </w:p>
              </w:tc>
              <w:tc>
                <w:tcPr>
                  <w:tcW w:w="5256" w:type="dxa"/>
                  <w:vAlign w:val="center"/>
                </w:tcPr>
                <w:p w14:paraId="6A624693">
                  <w:pPr>
                    <w:spacing w:after="0" w:line="240" w:lineRule="auto"/>
                  </w:pPr>
                  <w:r>
                    <w:rPr>
                      <w:sz w:val="16"/>
                    </w:rPr>
                    <w:t>Guarda el registro de auditoría.</w:t>
                  </w:r>
                </w:p>
              </w:tc>
            </w:tr>
            <w:tr w14:paraId="48EF26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256" w:type="dxa"/>
                  <w:vAlign w:val="center"/>
                </w:tcPr>
                <w:p w14:paraId="74B69B68">
                  <w:pPr>
                    <w:spacing w:after="0" w:line="240" w:lineRule="auto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w="5256" w:type="dxa"/>
                  <w:vAlign w:val="center"/>
                </w:tcPr>
                <w:p w14:paraId="1C74D3D4">
                  <w:pPr>
                    <w:spacing w:after="0" w:line="240" w:lineRule="auto"/>
                  </w:pPr>
                  <w:r>
                    <w:rPr>
                      <w:sz w:val="16"/>
                    </w:rPr>
                    <w:t>Continúa la operación normal.</w:t>
                  </w:r>
                </w:p>
              </w:tc>
            </w:tr>
          </w:tbl>
          <w:p w14:paraId="19B76984">
            <w:pPr>
              <w:spacing w:after="0" w:line="240" w:lineRule="auto"/>
              <w:rPr>
                <w:rFonts w:asciiTheme="minorHAnsi" w:hAnsiTheme="minorHAnsi"/>
                <w:sz w:val="22"/>
              </w:rPr>
            </w:pPr>
          </w:p>
        </w:tc>
      </w:tr>
      <w:tr w14:paraId="2B72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3A1C9D57">
            <w:pPr>
              <w:spacing w:after="0" w:line="240" w:lineRule="auto"/>
            </w:pPr>
            <w:r>
              <w:rPr>
                <w:b/>
                <w:sz w:val="18"/>
              </w:rPr>
              <w:t>Post Condición</w:t>
            </w:r>
          </w:p>
        </w:tc>
        <w:tc>
          <w:tcPr>
            <w:tcW w:w="8640" w:type="dxa"/>
            <w:vAlign w:val="center"/>
          </w:tcPr>
          <w:p w14:paraId="76CCD776">
            <w:pPr>
              <w:spacing w:after="0" w:line="240" w:lineRule="auto"/>
            </w:pPr>
            <w:r>
              <w:rPr>
                <w:sz w:val="16"/>
              </w:rPr>
              <w:t>Si la operación se ejecuta correctamente: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La operación queda registrada o aplicada.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sistema refleja el resultado.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• El actor puede continuar con las funciones autorizadas.</w:t>
            </w:r>
          </w:p>
        </w:tc>
      </w:tr>
      <w:tr w14:paraId="24A47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B7DEE8"/>
            <w:vAlign w:val="center"/>
          </w:tcPr>
          <w:p w14:paraId="6D548B25">
            <w:pPr>
              <w:spacing w:after="0" w:line="240" w:lineRule="auto"/>
            </w:pPr>
            <w:r>
              <w:rPr>
                <w:b/>
                <w:sz w:val="18"/>
              </w:rPr>
              <w:t>Alternativa</w:t>
            </w:r>
          </w:p>
        </w:tc>
        <w:tc>
          <w:tcPr>
            <w:tcW w:w="8640" w:type="dxa"/>
            <w:vAlign w:val="center"/>
          </w:tcPr>
          <w:p w14:paraId="5F6AF0CB">
            <w:pPr>
              <w:spacing w:after="0" w:line="240" w:lineRule="auto"/>
            </w:pPr>
            <w:r>
              <w:rPr>
                <w:sz w:val="16"/>
              </w:rPr>
              <w:t>A1. Error de auditoría: el sistema debe manejar la falla según la política definida sin alterar datos indebidamente.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A2. Trabajador no identificado: no se asocia una acción a un usuario inválido.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A3. Error de conexión: informa o registra la novedad según disponibilidad.</w:t>
            </w:r>
          </w:p>
        </w:tc>
      </w:tr>
    </w:tbl>
    <w:p w14:paraId="54F7C4E3"/>
    <w:p w14:paraId="404916A6">
      <w:pPr>
        <w:spacing w:before="120" w:after="100"/>
      </w:pPr>
      <w:r>
        <w:rPr>
          <w:b/>
          <w:sz w:val="30"/>
        </w:rPr>
        <w:t>1.1 Diagrama caso de uso CU-15</w:t>
      </w:r>
    </w:p>
    <w:p w14:paraId="4EF6C482">
      <w:pPr>
        <w:jc w:val="center"/>
      </w:pPr>
      <w:r>
        <w:drawing>
          <wp:inline distT="0" distB="0" distL="0" distR="0">
            <wp:extent cx="5303520" cy="403034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7FC6">
      <w:pPr>
        <w:jc w:val="center"/>
      </w:pPr>
      <w:r>
        <w:rPr>
          <w:i/>
          <w:sz w:val="18"/>
        </w:rPr>
        <w:t>Figura 1. Diagrama de caso de uso CU-15 – Auditoría de acciones</w:t>
      </w:r>
    </w:p>
    <w:p w14:paraId="438A6DEE">
      <w:pPr>
        <w:spacing w:before="120" w:after="100"/>
      </w:pPr>
      <w:r>
        <w:rPr>
          <w:b/>
          <w:sz w:val="30"/>
        </w:rPr>
        <w:t>2. Historia de Usuario – RF15 – Registrar acciones de trabajadores</w:t>
      </w:r>
    </w:p>
    <w:p w14:paraId="30A81788">
      <w:pPr>
        <w:spacing w:after="60" w:line="240" w:lineRule="auto"/>
      </w:pPr>
      <w:r>
        <w:t>ID: HU-15</w:t>
      </w:r>
    </w:p>
    <w:p w14:paraId="3B9B8E9A">
      <w:pPr>
        <w:spacing w:after="60" w:line="240" w:lineRule="auto"/>
      </w:pPr>
      <w:r>
        <w:t>Requisito funcional: RF15</w:t>
      </w:r>
    </w:p>
    <w:p w14:paraId="59BA8DC0">
      <w:pPr>
        <w:spacing w:after="60" w:line="240" w:lineRule="auto"/>
      </w:pPr>
      <w:r>
        <w:t>Nombre: Registrar acciones de trabajadores</w:t>
      </w:r>
    </w:p>
    <w:p w14:paraId="64DCD67D">
      <w:pPr>
        <w:spacing w:after="60" w:line="240" w:lineRule="auto"/>
      </w:pPr>
      <w:r>
        <w:t>Módulo: Trabajadores</w:t>
      </w:r>
    </w:p>
    <w:p w14:paraId="071D6E27">
      <w:pPr>
        <w:spacing w:after="60" w:line="240" w:lineRule="auto"/>
      </w:pPr>
      <w:r>
        <w:t>Prioridad: Media</w:t>
      </w:r>
    </w:p>
    <w:p w14:paraId="0F17817F">
      <w:pPr>
        <w:spacing w:after="60" w:line="240" w:lineRule="auto"/>
      </w:pPr>
      <w:r>
        <w:t>Actor: Trabajador</w:t>
      </w:r>
    </w:p>
    <w:p w14:paraId="13CFA8E0">
      <w:pPr>
        <w:spacing w:before="120" w:after="100"/>
      </w:pPr>
      <w:r>
        <w:rPr>
          <w:b/>
          <w:sz w:val="24"/>
        </w:rPr>
        <w:t>Historia de usuario</w:t>
      </w:r>
    </w:p>
    <w:p w14:paraId="208E54A5">
      <w:pPr>
        <w:spacing w:after="60" w:line="240" w:lineRule="auto"/>
      </w:pPr>
      <w:r>
        <w:t>Como administrador, quiero que el sistema almacene las acciones realizadas por los trabajadores, para contar con trazabilidad de las operaciones.</w:t>
      </w:r>
    </w:p>
    <w:p w14:paraId="0F520B6C">
      <w:pPr>
        <w:spacing w:before="120" w:after="100"/>
      </w:pPr>
      <w:r>
        <w:rPr>
          <w:b/>
          <w:sz w:val="24"/>
        </w:rPr>
        <w:t>Descripción</w:t>
      </w:r>
    </w:p>
    <w:p w14:paraId="598CDAAA">
      <w:pPr>
        <w:spacing w:after="60" w:line="240" w:lineRule="auto"/>
      </w:pPr>
      <w:r>
        <w:t>El sistema almacena las acciones realizadas por los trabajadores dentro del sistema. El sistema deberá validar la información, aplicar las reglas de negocio correspondientes y confirmar el resultado de la operación.</w:t>
      </w:r>
    </w:p>
    <w:p w14:paraId="0BADA0F3">
      <w:pPr>
        <w:spacing w:before="120" w:after="100"/>
      </w:pPr>
      <w:r>
        <w:rPr>
          <w:b/>
          <w:sz w:val="24"/>
        </w:rPr>
        <w:t>Criterios de aceptación</w:t>
      </w:r>
    </w:p>
    <w:p w14:paraId="1F04410D">
      <w:pPr>
        <w:spacing w:after="60" w:line="240" w:lineRule="auto"/>
      </w:pPr>
      <w:r>
        <w:t>CA-01 – Dado que el proceso está disponible, cuando se ejecute la acción «El trabajador inicia sesión.», entonces el sistema deberá procesarla y mostrar el resultado correspondiente.</w:t>
      </w:r>
    </w:p>
    <w:p w14:paraId="01406119">
      <w:pPr>
        <w:spacing w:after="60" w:line="240" w:lineRule="auto"/>
      </w:pPr>
      <w:r>
        <w:t>CA-02 – Dado que el proceso está disponible, cuando se ejecute la acción «Ejecuta una acción.», entonces el sistema deberá procesarla y mostrar el resultado correspondiente.</w:t>
      </w:r>
    </w:p>
    <w:p w14:paraId="1DD9B99A">
      <w:pPr>
        <w:spacing w:after="60" w:line="240" w:lineRule="auto"/>
      </w:pPr>
      <w:r>
        <w:t>CA-03 – Dado que el proceso está disponible, cuando se ejecute la acción «El sistema identifica usuario, acción, fecha y contexto.», entonces el sistema deberá procesarla y mostrar el resultado correspondiente.</w:t>
      </w:r>
    </w:p>
    <w:p w14:paraId="44B2014B">
      <w:pPr>
        <w:spacing w:after="60" w:line="240" w:lineRule="auto"/>
      </w:pPr>
      <w:r>
        <w:t>CA-04 – Dado que el proceso está disponible, cuando se ejecute la acción «Guarda el registro de auditoría.», entonces el sistema deberá procesarla y mostrar el resultado correspondiente.</w:t>
      </w:r>
    </w:p>
    <w:p w14:paraId="7BE87000">
      <w:pPr>
        <w:spacing w:after="60" w:line="240" w:lineRule="auto"/>
      </w:pPr>
      <w:r>
        <w:t>CA-05 – Dado que el proceso está disponible, cuando se ejecute la acción «Continúa la operación normal.», entonces el sistema deberá procesarla y mostrar el resultado correspondiente.</w:t>
      </w:r>
    </w:p>
    <w:p w14:paraId="1F1D98C1">
      <w:pPr>
        <w:spacing w:after="60" w:line="240" w:lineRule="auto"/>
      </w:pPr>
      <w:r>
        <w:t>CA-06 – Error de auditoría: el sistema debe manejar la falla según la política definida sin alterar datos indebidamente.</w:t>
      </w:r>
    </w:p>
    <w:p w14:paraId="4D79D531">
      <w:pPr>
        <w:spacing w:after="60" w:line="240" w:lineRule="auto"/>
      </w:pPr>
      <w:r>
        <w:t>CA-07 – Trabajador no identificado: no se asocia una acción a un usuario inválido.</w:t>
      </w:r>
    </w:p>
    <w:p w14:paraId="55F491AA">
      <w:pPr>
        <w:spacing w:after="60" w:line="240" w:lineRule="auto"/>
      </w:pPr>
      <w:r>
        <w:t>CA-08 – Error de conexión: informa o registra la novedad según disponibilidad.</w:t>
      </w:r>
    </w:p>
    <w:p w14:paraId="228510EF"/>
    <w:p w14:paraId="65E7630F">
      <w:pPr>
        <w:spacing w:before="120" w:after="100"/>
      </w:pPr>
      <w:r>
        <w:rPr>
          <w:b/>
          <w:sz w:val="30"/>
        </w:rPr>
        <w:t>3. Reglas de negocio</w:t>
      </w:r>
    </w:p>
    <w:p w14:paraId="78D0262A">
      <w:pPr>
        <w:spacing w:after="60" w:line="240" w:lineRule="auto"/>
      </w:pPr>
      <w:r>
        <w:t>RN-01 – Cada registro debe asociarse a un trabajador autenticado.</w:t>
      </w:r>
    </w:p>
    <w:p w14:paraId="645512CA">
      <w:pPr>
        <w:spacing w:after="60" w:line="240" w:lineRule="auto"/>
      </w:pPr>
      <w:r>
        <w:t>RN-02 – Debe conservarse fecha y acción realizada.</w:t>
      </w:r>
    </w:p>
    <w:p w14:paraId="2EBEC133">
      <w:pPr>
        <w:spacing w:after="60" w:line="240" w:lineRule="auto"/>
      </w:pPr>
      <w:r>
        <w:t>RN-03 – La información de auditoría no debe ser modificada por trabajadores sin autorización.</w:t>
      </w:r>
    </w:p>
    <w:p w14:paraId="670697FE">
      <w:pPr>
        <w:spacing w:before="120" w:after="100"/>
      </w:pPr>
      <w:r>
        <w:rPr>
          <w:b/>
          <w:sz w:val="24"/>
        </w:rPr>
        <w:t>Flujo principal</w:t>
      </w:r>
    </w:p>
    <w:p w14:paraId="0301DCA5">
      <w:pPr>
        <w:spacing w:after="60" w:line="240" w:lineRule="auto"/>
      </w:pPr>
      <w:r>
        <w:t>1. El trabajador inicia sesión.</w:t>
      </w:r>
    </w:p>
    <w:p w14:paraId="797A5298">
      <w:pPr>
        <w:spacing w:after="60" w:line="240" w:lineRule="auto"/>
      </w:pPr>
      <w:r>
        <w:t>2. Ejecuta una acción.</w:t>
      </w:r>
    </w:p>
    <w:p w14:paraId="64BF9B50">
      <w:pPr>
        <w:spacing w:after="60" w:line="240" w:lineRule="auto"/>
      </w:pPr>
      <w:r>
        <w:t>3. El sistema identifica usuario, acción, fecha y contexto.</w:t>
      </w:r>
    </w:p>
    <w:p w14:paraId="25B633D7">
      <w:pPr>
        <w:spacing w:after="60" w:line="240" w:lineRule="auto"/>
      </w:pPr>
      <w:r>
        <w:t>4. Guarda el registro de auditoría.</w:t>
      </w:r>
    </w:p>
    <w:p w14:paraId="59EF8889">
      <w:pPr>
        <w:spacing w:after="60" w:line="240" w:lineRule="auto"/>
      </w:pPr>
      <w:r>
        <w:t>5. Continúa la operación normal.</w:t>
      </w:r>
    </w:p>
    <w:p w14:paraId="5555C9E8">
      <w:r>
        <w:br w:type="page"/>
      </w:r>
    </w:p>
    <w:p w14:paraId="572FB6D3">
      <w:pPr>
        <w:spacing w:before="120" w:after="100"/>
      </w:pPr>
      <w:r>
        <w:rPr>
          <w:b/>
          <w:sz w:val="30"/>
        </w:rPr>
        <w:t>4. Diagrama de clases</w:t>
      </w:r>
    </w:p>
    <w:p w14:paraId="5C85ABEB">
      <w:pPr>
        <w:jc w:val="center"/>
      </w:pPr>
      <w:r>
        <w:drawing>
          <wp:inline distT="0" distB="0" distL="0" distR="0">
            <wp:extent cx="4937760" cy="185610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4C76">
      <w:pPr>
        <w:jc w:val="center"/>
      </w:pPr>
      <w:r>
        <w:rPr>
          <w:i/>
          <w:sz w:val="18"/>
        </w:rPr>
        <w:t>Figura 2. Diagrama de clases – RF15 Registrar acciones de trabajadores</w:t>
      </w:r>
    </w:p>
    <w:p w14:paraId="0B7F0889">
      <w:pPr>
        <w:spacing w:before="120" w:after="100"/>
      </w:pPr>
      <w:r>
        <w:rPr>
          <w:b/>
          <w:sz w:val="30"/>
        </w:rPr>
        <w:t>5. SKETCH (Boceto)</w:t>
      </w:r>
    </w:p>
    <w:p w14:paraId="2377360E">
      <w:pPr>
        <w:spacing w:after="60" w:line="240" w:lineRule="auto"/>
      </w:pPr>
      <w:r>
        <w:t>El boceto representa la pantalla que utilizará el trabajador para realizar la función asociada al requisito RF15. Incluye los campos y controles principales necesarios para ejecutar la operación.</w:t>
      </w:r>
    </w:p>
    <w:p w14:paraId="2F617919">
      <w:pPr>
        <w:jc w:val="center"/>
      </w:pPr>
      <w:r>
        <w:drawing>
          <wp:inline distT="0" distB="0" distL="0" distR="0">
            <wp:extent cx="5486400" cy="356616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8EE5">
      <w:pPr>
        <w:jc w:val="center"/>
      </w:pPr>
      <w:r>
        <w:rPr>
          <w:i/>
          <w:sz w:val="18"/>
        </w:rPr>
        <w:t>Figura 3. Boceto – Registrar acciones de trabajadores</w:t>
      </w:r>
    </w:p>
    <w:sectPr>
      <w:pgSz w:w="12240" w:h="15840"/>
      <w:pgMar w:top="792" w:right="864" w:bottom="792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02AD"/>
    <w:rsid w:val="0015074B"/>
    <w:rsid w:val="0029639D"/>
    <w:rsid w:val="00326F90"/>
    <w:rsid w:val="0060338A"/>
    <w:rsid w:val="006F6BEE"/>
    <w:rsid w:val="00716EA1"/>
    <w:rsid w:val="00891B3E"/>
    <w:rsid w:val="008F301E"/>
    <w:rsid w:val="00954771"/>
    <w:rsid w:val="00AA1D8D"/>
    <w:rsid w:val="00B47730"/>
    <w:rsid w:val="00CB0664"/>
    <w:rsid w:val="00F306BF"/>
    <w:rsid w:val="00FC693F"/>
    <w:rsid w:val="0C1C3C85"/>
    <w:rsid w:val="7A62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s-CO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Encabezado Car"/>
    <w:basedOn w:val="11"/>
    <w:link w:val="23"/>
    <w:qFormat/>
    <w:uiPriority w:val="99"/>
  </w:style>
  <w:style w:type="character" w:customStyle="1" w:styleId="38">
    <w:name w:val="Pie de página C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Título 1 C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Título 2 C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Título 3 C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ítulo C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ítulo C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Texto independiente Car"/>
    <w:basedOn w:val="11"/>
    <w:link w:val="33"/>
    <w:qFormat/>
    <w:uiPriority w:val="99"/>
  </w:style>
  <w:style w:type="character" w:customStyle="1" w:styleId="47">
    <w:name w:val="Texto independiente 2 Car"/>
    <w:basedOn w:val="11"/>
    <w:link w:val="20"/>
    <w:qFormat/>
    <w:uiPriority w:val="99"/>
  </w:style>
  <w:style w:type="character" w:customStyle="1" w:styleId="48">
    <w:name w:val="Texto independiente 3 C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Texto macro C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Cita C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Título 4 C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Título 5 C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Título 6 C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Título 7 C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Título 8 C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Título 9 C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Cita destacada C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3" Type="http://schemas.openxmlformats.org/officeDocument/2006/relationships/fontTable" Target="fontTable.xml"/><Relationship Id="rId52" Type="http://schemas.openxmlformats.org/officeDocument/2006/relationships/customXml" Target="../customXml/item1.xml"/><Relationship Id="rId51" Type="http://schemas.openxmlformats.org/officeDocument/2006/relationships/numbering" Target="numbering.xml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181</Words>
  <Characters>1060</Characters>
  <Lines>441</Lines>
  <Paragraphs>124</Paragraphs>
  <TotalTime>44</TotalTime>
  <ScaleCrop>false</ScaleCrop>
  <LinksUpToDate>false</LinksUpToDate>
  <CharactersWithSpaces>1223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Jose Humberto Cardona Ramírez</cp:lastModifiedBy>
  <dcterms:modified xsi:type="dcterms:W3CDTF">2026-09-19T02:53:53Z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eyJoZGlkIjoiMzU1ZTVhZjcwZThiMzBiM2EwY2QyMWE5M2Y3NDA1NjIiLCJ1c2VySWQiOiIyMTk5MDI3Mzc5NDA1In0=</vt:lpwstr>
  </property>
  <property fmtid="{D5CDD505-2E9C-101B-9397-08002B2CF9AE}" pid="3" name="KSOProductBuildVer">
    <vt:lpwstr>2058-12.1.0.28485</vt:lpwstr>
  </property>
  <property fmtid="{D5CDD505-2E9C-101B-9397-08002B2CF9AE}" pid="4" name="ICV">
    <vt:lpwstr>E537ED62EDBA4380A3D78ED490701FF6_13</vt:lpwstr>
  </property>
</Properties>
</file>